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ivdocumentdivPARAGRAPHNAME"/>
        <w:tblW w:w="0" w:type="auto"/>
        <w:tblCellSpacing w:w="0" w:type="dxa"/>
        <w:shd w:val="clear" w:color="auto" w:fill="373D48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20"/>
      </w:tblGrid>
      <w:tr w:rsidR="0048365C" w14:paraId="341AAE6E" w14:textId="77777777">
        <w:trPr>
          <w:trHeight w:val="1720"/>
          <w:tblCellSpacing w:w="0" w:type="dxa"/>
        </w:trPr>
        <w:tc>
          <w:tcPr>
            <w:tcW w:w="20" w:type="dxa"/>
            <w:shd w:val="clear" w:color="auto" w:fill="373D48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0241C1" w14:textId="77777777" w:rsidR="0048365C" w:rsidRDefault="0048365C">
            <w:pPr>
              <w:rPr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  <w:tc>
          <w:tcPr>
            <w:tcW w:w="12220" w:type="dxa"/>
            <w:shd w:val="clear" w:color="auto" w:fill="373D48"/>
            <w:tcMar>
              <w:top w:w="480" w:type="dxa"/>
              <w:left w:w="0" w:type="dxa"/>
              <w:bottom w:w="400" w:type="dxa"/>
              <w:right w:w="0" w:type="dxa"/>
            </w:tcMar>
            <w:hideMark/>
          </w:tcPr>
          <w:p w14:paraId="53A173F6" w14:textId="77777777" w:rsidR="0048365C" w:rsidRPr="00987C74" w:rsidRDefault="00E141C1">
            <w:pPr>
              <w:pStyle w:val="documentnamediv"/>
              <w:spacing w:line="820" w:lineRule="exact"/>
              <w:ind w:left="480"/>
              <w:rPr>
                <w:rStyle w:val="divdocumentdivname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56"/>
                <w:szCs w:val="56"/>
              </w:rPr>
            </w:pPr>
            <w:r w:rsidRPr="00987C74">
              <w:rPr>
                <w:rStyle w:val="documentnamefName"/>
                <w:rFonts w:ascii="Century Gothic" w:eastAsia="Century Gothic" w:hAnsi="Century Gothic" w:cs="Century Gothic"/>
                <w:color w:val="FFFFFF"/>
                <w:spacing w:val="10"/>
                <w:sz w:val="56"/>
                <w:szCs w:val="56"/>
              </w:rPr>
              <w:t>Riheel</w:t>
            </w:r>
            <w:r w:rsidRPr="00987C74"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56"/>
                <w:szCs w:val="56"/>
              </w:rPr>
              <w:t xml:space="preserve"> Hamoande</w:t>
            </w:r>
          </w:p>
          <w:tbl>
            <w:tblPr>
              <w:tblStyle w:val="divdocumentdivaddressdivTable"/>
              <w:tblW w:w="0" w:type="auto"/>
              <w:tblCellSpacing w:w="0" w:type="dxa"/>
              <w:tblLayout w:type="fixed"/>
              <w:tblCellMar>
                <w:top w:w="300" w:type="dxa"/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120"/>
              <w:gridCol w:w="6600"/>
            </w:tblGrid>
            <w:tr w:rsidR="0048365C" w14:paraId="732C14F3" w14:textId="77777777">
              <w:trPr>
                <w:tblCellSpacing w:w="0" w:type="dxa"/>
              </w:trPr>
              <w:tc>
                <w:tcPr>
                  <w:tcW w:w="61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3EA7EF4" w14:textId="77777777" w:rsidR="0048365C" w:rsidRDefault="00E141C1">
                  <w:pPr>
                    <w:pStyle w:val="divdocumentdivaddressdivParagraph"/>
                    <w:spacing w:line="100" w:lineRule="atLeast"/>
                    <w:ind w:left="48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6"/>
                      <w:szCs w:val="6"/>
                    </w:rPr>
                  </w:pPr>
                  <w:r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6"/>
                      <w:szCs w:val="6"/>
                    </w:rPr>
                    <w:t> </w:t>
                  </w:r>
                </w:p>
                <w:p w14:paraId="061547A3" w14:textId="12EEC0F7" w:rsidR="0048365C" w:rsidRDefault="00E141C1">
                  <w:pPr>
                    <w:pStyle w:val="divdocumentdivaddressdivParagraph"/>
                    <w:spacing w:line="420" w:lineRule="atLeast"/>
                    <w:ind w:left="48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txtBold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 xml:space="preserve">Address </w:t>
                  </w:r>
                  <w:r w:rsidR="000F0D59"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St. Louis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 xml:space="preserve">, MO, </w:t>
                  </w:r>
                  <w:r w:rsidR="000F0D59"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63017</w:t>
                  </w:r>
                </w:p>
                <w:p w14:paraId="7969E864" w14:textId="490D060F" w:rsidR="0048365C" w:rsidRDefault="00E141C1">
                  <w:pPr>
                    <w:pStyle w:val="divdocumentdivaddressdivParagraph"/>
                    <w:spacing w:line="420" w:lineRule="atLeast"/>
                    <w:ind w:left="48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txtBold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 xml:space="preserve">Phone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(573) 418-0622</w:t>
                  </w:r>
                </w:p>
                <w:p w14:paraId="6F053CA9" w14:textId="77777777" w:rsidR="0048365C" w:rsidRDefault="00E141C1">
                  <w:pPr>
                    <w:pStyle w:val="divdocumentdivaddressdivParagraph"/>
                    <w:spacing w:line="420" w:lineRule="atLeast"/>
                    <w:ind w:left="48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r>
                    <w:rPr>
                      <w:rStyle w:val="txtBold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 xml:space="preserve">E-mail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riheel83@yahoo.com</w:t>
                  </w:r>
                </w:p>
              </w:tc>
              <w:tc>
                <w:tcPr>
                  <w:tcW w:w="6600" w:type="dxa"/>
                  <w:tcMar>
                    <w:top w:w="0" w:type="dxa"/>
                    <w:left w:w="0" w:type="dxa"/>
                    <w:bottom w:w="0" w:type="dxa"/>
                    <w:right w:w="480" w:type="dxa"/>
                  </w:tcMar>
                  <w:hideMark/>
                </w:tcPr>
                <w:p w14:paraId="36F514CF" w14:textId="77777777" w:rsidR="0048365C" w:rsidRDefault="00E141C1">
                  <w:pPr>
                    <w:pStyle w:val="divdocumentdivaddressdivParagraph"/>
                    <w:spacing w:line="100" w:lineRule="atLeast"/>
                    <w:ind w:right="480"/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6"/>
                      <w:szCs w:val="6"/>
                    </w:rPr>
                  </w:pPr>
                  <w:r>
                    <w:rPr>
                      <w:rStyle w:val="divdocumentdivaddressdiv"/>
                      <w:rFonts w:ascii="Century Gothic" w:eastAsia="Century Gothic" w:hAnsi="Century Gothic" w:cs="Century Gothic"/>
                      <w:color w:val="FFFFFF"/>
                      <w:sz w:val="6"/>
                      <w:szCs w:val="6"/>
                    </w:rPr>
                    <w:t> </w:t>
                  </w:r>
                </w:p>
              </w:tc>
            </w:tr>
          </w:tbl>
          <w:p w14:paraId="7D2CA09D" w14:textId="77777777" w:rsidR="0048365C" w:rsidRDefault="0048365C">
            <w:pPr>
              <w:rPr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</w:tr>
    </w:tbl>
    <w:p w14:paraId="7EA2947D" w14:textId="77777777" w:rsidR="0048365C" w:rsidRPr="006E69C7" w:rsidRDefault="0048365C">
      <w:pPr>
        <w:rPr>
          <w:b/>
          <w:bCs/>
          <w:vanish/>
          <w:sz w:val="32"/>
          <w:szCs w:val="32"/>
        </w:rPr>
        <w:sectPr w:rsidR="0048365C" w:rsidRPr="006E69C7">
          <w:headerReference w:type="default" r:id="rId7"/>
          <w:footerReference w:type="default" r:id="rId8"/>
          <w:pgSz w:w="12240" w:h="15840"/>
          <w:pgMar w:top="0" w:right="480" w:bottom="480" w:left="0" w:header="0" w:footer="0" w:gutter="0"/>
          <w:cols w:space="720"/>
        </w:sectPr>
      </w:pPr>
    </w:p>
    <w:p w14:paraId="3E277A25" w14:textId="77777777" w:rsidR="0048365C" w:rsidRPr="006E69C7" w:rsidRDefault="0048365C">
      <w:pPr>
        <w:rPr>
          <w:b/>
          <w:bCs/>
          <w:vanish/>
          <w:sz w:val="32"/>
          <w:szCs w:val="32"/>
        </w:rPr>
      </w:pPr>
    </w:p>
    <w:p w14:paraId="0B85A54D" w14:textId="2A511F13" w:rsidR="0048365C" w:rsidRPr="006E69C7" w:rsidRDefault="006E69C7">
      <w:pPr>
        <w:pStyle w:val="p"/>
        <w:spacing w:before="400" w:line="320" w:lineRule="atLeast"/>
        <w:rPr>
          <w:rFonts w:ascii="Century Gothic" w:eastAsia="Century Gothic" w:hAnsi="Century Gothic" w:cs="Century Gothic"/>
          <w:b/>
          <w:bCs/>
          <w:sz w:val="28"/>
          <w:szCs w:val="28"/>
        </w:rPr>
      </w:pPr>
      <w:r w:rsidRPr="006E69C7">
        <w:rPr>
          <w:rFonts w:ascii="Century Gothic" w:eastAsia="Century Gothic" w:hAnsi="Century Gothic" w:cs="Century Gothic"/>
          <w:b/>
          <w:bCs/>
          <w:sz w:val="28"/>
          <w:szCs w:val="28"/>
        </w:rPr>
        <w:t>Site Reliability Engineer</w:t>
      </w:r>
    </w:p>
    <w:p w14:paraId="212335DE" w14:textId="5D5D756C" w:rsidR="0048365C" w:rsidRDefault="00E141C1">
      <w:pPr>
        <w:pStyle w:val="p"/>
        <w:spacing w:line="320" w:lineRule="atLeast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Experienced System Engineer with over 10 years of experience in full-stack operations in Information Technology. Excellent skills for resolving problems, improving customer satisfaction, Extensive experience in designing, </w:t>
      </w:r>
      <w:r w:rsidR="00021ABB">
        <w:rPr>
          <w:rFonts w:ascii="Century Gothic" w:eastAsia="Century Gothic" w:hAnsi="Century Gothic" w:cs="Century Gothic"/>
          <w:sz w:val="22"/>
          <w:szCs w:val="22"/>
        </w:rPr>
        <w:t>developing,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and implementing technical solutions across multiple platforms and environments.</w:t>
      </w:r>
    </w:p>
    <w:p w14:paraId="5ED656A5" w14:textId="3676C025" w:rsidR="0048365C" w:rsidRDefault="0048365C">
      <w:pPr>
        <w:spacing w:line="400" w:lineRule="exact"/>
      </w:pPr>
    </w:p>
    <w:tbl>
      <w:tblPr>
        <w:tblStyle w:val="document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"/>
        <w:gridCol w:w="11040"/>
      </w:tblGrid>
      <w:tr w:rsidR="0048365C" w14:paraId="27B15FA3" w14:textId="77777777">
        <w:trPr>
          <w:tblCellSpacing w:w="0" w:type="dxa"/>
        </w:trPr>
        <w:tc>
          <w:tcPr>
            <w:tcW w:w="2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FC6DF57" w14:textId="2EBC21C3" w:rsidR="0048365C" w:rsidRDefault="00622DD2">
            <w:pPr>
              <w:pStyle w:val="documentleftmargincellParagraph"/>
              <w:spacing w:line="320" w:lineRule="atLeast"/>
              <w:rPr>
                <w:rStyle w:val="documentleftmargincell"/>
                <w:rFonts w:ascii="Century Gothic" w:eastAsia="Century Gothic" w:hAnsi="Century Gothic" w:cs="Century Gothic"/>
                <w:sz w:val="22"/>
                <w:szCs w:val="22"/>
              </w:rPr>
            </w:pPr>
            <w:r w:rsidRPr="00622DD2">
              <w:rPr>
                <w:rStyle w:val="divtwocolleftpadding"/>
                <w:rFonts w:ascii="Century Gothic" w:eastAsia="Century Gothic" w:hAnsi="Century Gothic" w:cs="Century Gothic"/>
                <w:noProof/>
                <w:sz w:val="20"/>
                <w:szCs w:val="20"/>
              </w:rPr>
              <w:drawing>
                <wp:anchor distT="0" distB="0" distL="114300" distR="114300" simplePos="0" relativeHeight="251653632" behindDoc="0" locked="0" layoutInCell="1" allowOverlap="1" wp14:anchorId="21091E5C" wp14:editId="1CB148F6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670865</wp:posOffset>
                  </wp:positionV>
                  <wp:extent cx="151765" cy="142240"/>
                  <wp:effectExtent l="0" t="0" r="0" b="0"/>
                  <wp:wrapNone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80763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65" cy="14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22DD2">
              <w:rPr>
                <w:rStyle w:val="documentleftmargincell"/>
                <w:rFonts w:ascii="Century Gothic" w:eastAsia="Century Gothic" w:hAnsi="Century Gothic" w:cs="Century Gothic"/>
                <w:noProof/>
                <w:sz w:val="20"/>
                <w:szCs w:val="20"/>
              </w:rPr>
              <w:drawing>
                <wp:anchor distT="0" distB="0" distL="114300" distR="114300" simplePos="0" relativeHeight="251664896" behindDoc="0" locked="0" layoutInCell="1" allowOverlap="1" wp14:anchorId="662A12EA" wp14:editId="5848C6A1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957275</wp:posOffset>
                  </wp:positionV>
                  <wp:extent cx="151765" cy="142240"/>
                  <wp:effectExtent l="0" t="0" r="0" b="0"/>
                  <wp:wrapNone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19033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65" cy="14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D34B8">
              <w:rPr>
                <w:rStyle w:val="documentleftmargincell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anchor distT="0" distB="0" distL="114300" distR="114300" simplePos="0" relativeHeight="251665920" behindDoc="0" locked="0" layoutInCell="1" allowOverlap="1" wp14:anchorId="2697CB98" wp14:editId="7AF8F057">
                  <wp:simplePos x="0" y="0"/>
                  <wp:positionH relativeFrom="column">
                    <wp:posOffset>81263</wp:posOffset>
                  </wp:positionH>
                  <wp:positionV relativeFrom="paragraph">
                    <wp:posOffset>1271567</wp:posOffset>
                  </wp:positionV>
                  <wp:extent cx="152100" cy="142383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19033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00" cy="14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040" w:type="dxa"/>
            <w:tcBorders>
              <w:left w:val="single" w:sz="8" w:space="0" w:color="D7D7D7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14:paraId="6B72FFEB" w14:textId="49407698" w:rsidR="0048365C" w:rsidRDefault="00E141C1">
            <w:pPr>
              <w:pStyle w:val="documentparagraphwrapperdivheading"/>
              <w:pBdr>
                <w:bottom w:val="none" w:sz="0" w:space="10" w:color="auto"/>
              </w:pBdr>
              <w:spacing w:line="320" w:lineRule="exact"/>
              <w:ind w:left="500"/>
              <w:rPr>
                <w:rStyle w:val="documentsectionparagraphwrapper"/>
                <w:rFonts w:ascii="Century Gothic" w:eastAsia="Century Gothic" w:hAnsi="Century Gothic" w:cs="Century Gothic"/>
                <w:b/>
                <w:bCs/>
                <w:color w:val="373D48"/>
                <w:sz w:val="22"/>
                <w:szCs w:val="22"/>
              </w:rPr>
            </w:pPr>
            <w:r>
              <w:rPr>
                <w:rStyle w:val="documentheadingIcon"/>
                <w:rFonts w:ascii="Century Gothic" w:eastAsia="Century Gothic" w:hAnsi="Century Gothic" w:cs="Century Gothic"/>
                <w:b/>
                <w:bCs/>
                <w:noProof/>
                <w:color w:val="373D48"/>
                <w:sz w:val="22"/>
                <w:szCs w:val="22"/>
              </w:rPr>
              <w:drawing>
                <wp:anchor distT="0" distB="0" distL="114300" distR="114300" simplePos="0" relativeHeight="251649536" behindDoc="0" locked="0" layoutInCell="1" allowOverlap="1" wp14:anchorId="76A82248" wp14:editId="3B29425A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-127000</wp:posOffset>
                  </wp:positionV>
                  <wp:extent cx="446794" cy="446133"/>
                  <wp:effectExtent l="0" t="0" r="0" b="0"/>
                  <wp:wrapNone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5123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94" cy="44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sectiontitle"/>
                <w:rFonts w:ascii="Century Gothic" w:eastAsia="Century Gothic" w:hAnsi="Century Gothic" w:cs="Century Gothic"/>
                <w:b/>
                <w:bCs/>
                <w:color w:val="373D48"/>
              </w:rPr>
              <w:t>Skills</w:t>
            </w:r>
            <w:r w:rsidR="00475A60">
              <w:rPr>
                <w:rStyle w:val="documentsectiontitle"/>
                <w:rFonts w:ascii="Century Gothic" w:eastAsia="Century Gothic" w:hAnsi="Century Gothic" w:cs="Century Gothic"/>
                <w:b/>
                <w:bCs/>
                <w:color w:val="373D48"/>
              </w:rPr>
              <w:t xml:space="preserve"> &amp; Experience</w:t>
            </w: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48365C" w:rsidRPr="00622DD2" w14:paraId="5CCB1082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5D0C91E" w14:textId="77777777" w:rsidR="0048365C" w:rsidRPr="00622DD2" w:rsidRDefault="00E141C1">
                  <w:pPr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622DD2">
                    <w:rPr>
                      <w:rStyle w:val="divtwocolleftpadding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50560" behindDoc="0" locked="0" layoutInCell="1" allowOverlap="1" wp14:anchorId="23AC9109" wp14:editId="38E33D34">
                        <wp:simplePos x="0" y="0"/>
                        <wp:positionH relativeFrom="column">
                          <wp:posOffset>-82550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03761139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10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5C0495C" w14:textId="4B6D8D3A" w:rsidR="0048365C" w:rsidRPr="00622DD2" w:rsidRDefault="003643A8">
                  <w:pPr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Microsoft </w:t>
                  </w:r>
                  <w:r w:rsidR="00E141C1"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Windows </w:t>
                  </w:r>
                  <w:r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server</w:t>
                  </w:r>
                  <w:r w:rsidR="000222E4"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,</w:t>
                  </w:r>
                  <w:r w:rsidR="00AA1859"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Exchange</w:t>
                  </w:r>
                  <w:r w:rsid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server</w:t>
                  </w:r>
                  <w:r w:rsidR="00AA1859"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,</w:t>
                  </w:r>
                  <w:r w:rsidR="000222E4"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</w:t>
                  </w:r>
                  <w:r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Active Directory</w:t>
                  </w:r>
                  <w:r w:rsidR="000222E4"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.</w:t>
                  </w:r>
                </w:p>
              </w:tc>
            </w:tr>
          </w:tbl>
          <w:p w14:paraId="75452D01" w14:textId="77777777" w:rsidR="0048365C" w:rsidRPr="00622DD2" w:rsidRDefault="0048365C">
            <w:pPr>
              <w:rPr>
                <w:vanish/>
                <w:sz w:val="22"/>
                <w:szCs w:val="22"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48365C" w:rsidRPr="00622DD2" w14:paraId="5C187280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9DC8123" w14:textId="1D32538E" w:rsidR="0048365C" w:rsidRPr="00622DD2" w:rsidRDefault="0048365C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  <w:sz w:val="28"/>
                      <w:szCs w:val="28"/>
                    </w:rPr>
                  </w:pP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B530CA2" w14:textId="5BE35551" w:rsidR="0048365C" w:rsidRPr="00622DD2" w:rsidRDefault="003D34B8">
                  <w:pPr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OS patching and software deployment via BigFix, SCCM, Puppet and Rundeck.</w:t>
                  </w:r>
                </w:p>
              </w:tc>
            </w:tr>
          </w:tbl>
          <w:p w14:paraId="30ED7590" w14:textId="77777777" w:rsidR="0048365C" w:rsidRPr="00622DD2" w:rsidRDefault="0048365C">
            <w:pPr>
              <w:rPr>
                <w:vanish/>
                <w:sz w:val="22"/>
                <w:szCs w:val="22"/>
              </w:rPr>
            </w:pPr>
          </w:p>
          <w:p w14:paraId="5693D597" w14:textId="77777777" w:rsidR="0048365C" w:rsidRPr="00622DD2" w:rsidRDefault="0048365C">
            <w:pPr>
              <w:rPr>
                <w:vanish/>
                <w:sz w:val="22"/>
                <w:szCs w:val="22"/>
              </w:rPr>
            </w:pPr>
          </w:p>
          <w:p w14:paraId="6CB2B9E8" w14:textId="77777777" w:rsidR="0048365C" w:rsidRPr="00622DD2" w:rsidRDefault="0048365C">
            <w:pPr>
              <w:rPr>
                <w:vanish/>
                <w:sz w:val="22"/>
                <w:szCs w:val="22"/>
              </w:rPr>
            </w:pPr>
          </w:p>
          <w:p w14:paraId="731A74DD" w14:textId="77777777" w:rsidR="0048365C" w:rsidRPr="00622DD2" w:rsidRDefault="0048365C">
            <w:pPr>
              <w:rPr>
                <w:vanish/>
                <w:sz w:val="22"/>
                <w:szCs w:val="22"/>
              </w:rPr>
            </w:pPr>
          </w:p>
          <w:tbl>
            <w:tblPr>
              <w:tblStyle w:val="documentparagraphwrapperdivparagraph"/>
              <w:tblW w:w="1102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0520"/>
            </w:tblGrid>
            <w:tr w:rsidR="0048365C" w:rsidRPr="00622DD2" w14:paraId="1B21E39A" w14:textId="77777777" w:rsidTr="0079683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024841" w14:textId="3E1B55A1" w:rsidR="0048365C" w:rsidRPr="00622DD2" w:rsidRDefault="0048365C">
                  <w:pPr>
                    <w:rPr>
                      <w:rStyle w:val="documentsectiontitle"/>
                      <w:rFonts w:ascii="Century Gothic" w:eastAsia="Century Gothic" w:hAnsi="Century Gothic" w:cs="Century Gothic"/>
                      <w:b/>
                      <w:bCs/>
                      <w:color w:val="373D48"/>
                      <w:sz w:val="28"/>
                      <w:szCs w:val="28"/>
                    </w:rPr>
                  </w:pP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A42DACB" w14:textId="7C73A8EE" w:rsidR="003D34B8" w:rsidRPr="00622DD2" w:rsidRDefault="003D34B8" w:rsidP="003D34B8">
                  <w:pP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AWS Cloud &amp; System management with PowerShell, Terraform, IBM BigFix and Rundeck.</w:t>
                  </w:r>
                </w:p>
                <w:p w14:paraId="479ADD20" w14:textId="4C85F633" w:rsidR="003D34B8" w:rsidRPr="00622DD2" w:rsidRDefault="003D34B8">
                  <w:pPr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</w:tr>
            <w:tr w:rsidR="003D34B8" w:rsidRPr="00622DD2" w14:paraId="2615512D" w14:textId="77777777" w:rsidTr="0079683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14:paraId="24661684" w14:textId="2EB4B162" w:rsidR="003D34B8" w:rsidRPr="00622DD2" w:rsidRDefault="003D34B8">
                  <w:pPr>
                    <w:rPr>
                      <w:rStyle w:val="divtwocolleftpadding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</w:pPr>
                </w:p>
              </w:tc>
              <w:tc>
                <w:tcPr>
                  <w:tcW w:w="10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14:paraId="7B7A838A" w14:textId="47C1ADEF" w:rsidR="003D34B8" w:rsidRPr="00622DD2" w:rsidRDefault="003D34B8" w:rsidP="003D34B8">
                  <w:pP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622DD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Languages &amp; Applications: </w:t>
                  </w:r>
                  <w:r w:rsidRPr="00622DD2">
                    <w:rPr>
                      <w:rFonts w:ascii="Century Gothic" w:hAnsi="Century Gothic" w:cs="Arial"/>
                      <w:color w:val="000000"/>
                      <w:sz w:val="20"/>
                      <w:szCs w:val="20"/>
                    </w:rPr>
                    <w:t>JavaScript ES6+, Node JS, Express, CSS3, HTML5, GitHub</w:t>
                  </w:r>
                  <w:r w:rsidR="00796837" w:rsidRPr="00622DD2">
                    <w:rPr>
                      <w:rFonts w:ascii="Century Gothic" w:hAnsi="Century Gothic" w:cs="Arial"/>
                      <w:color w:val="000000"/>
                      <w:sz w:val="20"/>
                      <w:szCs w:val="20"/>
                    </w:rPr>
                    <w:t>,</w:t>
                  </w:r>
                  <w:r w:rsidRPr="00622DD2">
                    <w:rPr>
                      <w:rFonts w:ascii="Century Gothic" w:hAnsi="Century Gothic" w:cs="Arial"/>
                      <w:color w:val="000000"/>
                      <w:sz w:val="20"/>
                      <w:szCs w:val="20"/>
                    </w:rPr>
                    <w:t xml:space="preserve"> MongoDB, MySQL</w:t>
                  </w:r>
                </w:p>
              </w:tc>
            </w:tr>
          </w:tbl>
          <w:p w14:paraId="7E254FA7" w14:textId="55DA4633" w:rsidR="0048365C" w:rsidRDefault="0048365C">
            <w:pPr>
              <w:rPr>
                <w:vanish/>
              </w:rPr>
            </w:pPr>
          </w:p>
          <w:p w14:paraId="30DE179C" w14:textId="77777777" w:rsidR="0048365C" w:rsidRDefault="0048365C">
            <w:pPr>
              <w:rPr>
                <w:vanish/>
              </w:rPr>
            </w:pPr>
          </w:p>
          <w:p w14:paraId="238ADEC1" w14:textId="77777777" w:rsidR="0048365C" w:rsidRDefault="0048365C">
            <w:pPr>
              <w:rPr>
                <w:vanish/>
              </w:rPr>
            </w:pPr>
          </w:p>
          <w:p w14:paraId="066C844F" w14:textId="77777777" w:rsidR="0048365C" w:rsidRDefault="0048365C">
            <w:pPr>
              <w:rPr>
                <w:vanish/>
              </w:rPr>
            </w:pPr>
          </w:p>
          <w:p w14:paraId="2A57D5A7" w14:textId="77777777" w:rsidR="0048365C" w:rsidRDefault="0048365C">
            <w:pPr>
              <w:rPr>
                <w:vanish/>
              </w:rPr>
            </w:pPr>
          </w:p>
          <w:p w14:paraId="38EAEDCB" w14:textId="77777777" w:rsidR="0048365C" w:rsidRDefault="0048365C">
            <w:pPr>
              <w:rPr>
                <w:rStyle w:val="documentsectiontitle"/>
                <w:rFonts w:ascii="Century Gothic" w:eastAsia="Century Gothic" w:hAnsi="Century Gothic" w:cs="Century Gothic"/>
                <w:b/>
                <w:bCs/>
                <w:color w:val="373D48"/>
              </w:rPr>
            </w:pPr>
          </w:p>
        </w:tc>
      </w:tr>
    </w:tbl>
    <w:p w14:paraId="5AAEB05A" w14:textId="77777777" w:rsidR="0048365C" w:rsidRDefault="0048365C">
      <w:pPr>
        <w:rPr>
          <w:vanish/>
        </w:rPr>
      </w:pPr>
    </w:p>
    <w:tbl>
      <w:tblPr>
        <w:tblStyle w:val="document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"/>
        <w:gridCol w:w="11040"/>
      </w:tblGrid>
      <w:tr w:rsidR="0048365C" w14:paraId="07AA0F15" w14:textId="77777777">
        <w:trPr>
          <w:tblCellSpacing w:w="0" w:type="dxa"/>
        </w:trPr>
        <w:tc>
          <w:tcPr>
            <w:tcW w:w="2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AB0591D" w14:textId="7D03E291" w:rsidR="0048365C" w:rsidRDefault="0048365C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11040" w:type="dxa"/>
            <w:tcBorders>
              <w:left w:val="single" w:sz="8" w:space="0" w:color="D7D7D7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14:paraId="5A57A75E" w14:textId="3A2A7FD8" w:rsidR="0048365C" w:rsidRDefault="00E141C1">
            <w:pPr>
              <w:pStyle w:val="documentparagraphwrapperdivheading"/>
              <w:pBdr>
                <w:top w:val="none" w:sz="0" w:space="20" w:color="auto"/>
                <w:bottom w:val="none" w:sz="0" w:space="10" w:color="auto"/>
              </w:pBdr>
              <w:spacing w:line="320" w:lineRule="atLeast"/>
              <w:ind w:left="500"/>
              <w:rPr>
                <w:rStyle w:val="documentsectionparagraphwrapper"/>
                <w:rFonts w:ascii="Century Gothic" w:eastAsia="Century Gothic" w:hAnsi="Century Gothic" w:cs="Century Gothic"/>
                <w:b/>
                <w:bCs/>
                <w:color w:val="373D48"/>
                <w:sz w:val="22"/>
                <w:szCs w:val="22"/>
              </w:rPr>
            </w:pPr>
            <w:r>
              <w:rPr>
                <w:rStyle w:val="documentheadingIcon"/>
                <w:rFonts w:ascii="Century Gothic" w:eastAsia="Century Gothic" w:hAnsi="Century Gothic" w:cs="Century Gothic"/>
                <w:b/>
                <w:bCs/>
                <w:noProof/>
                <w:color w:val="373D48"/>
                <w:sz w:val="22"/>
                <w:szCs w:val="22"/>
              </w:rPr>
              <w:drawing>
                <wp:anchor distT="0" distB="0" distL="114300" distR="114300" simplePos="0" relativeHeight="251651584" behindDoc="0" locked="0" layoutInCell="1" allowOverlap="1" wp14:anchorId="523AC99F" wp14:editId="00AFCAD0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152400</wp:posOffset>
                  </wp:positionV>
                  <wp:extent cx="446794" cy="446133"/>
                  <wp:effectExtent l="0" t="0" r="0" b="0"/>
                  <wp:wrapNone/>
                  <wp:docPr id="100014" name="Picture 100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11559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94" cy="44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sectiontitle"/>
                <w:rFonts w:ascii="Century Gothic" w:eastAsia="Century Gothic" w:hAnsi="Century Gothic" w:cs="Century Gothic"/>
                <w:b/>
                <w:bCs/>
                <w:color w:val="373D48"/>
              </w:rPr>
              <w:t>Work History</w:t>
            </w:r>
          </w:p>
          <w:tbl>
            <w:tblPr>
              <w:tblStyle w:val="documentparagraphwrapperdivparagraph"/>
              <w:tblW w:w="11020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216"/>
              <w:gridCol w:w="9304"/>
            </w:tblGrid>
            <w:tr w:rsidR="0048365C" w14:paraId="7FEB4955" w14:textId="77777777" w:rsidTr="001F4A5C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B3B9156" w14:textId="50AF4240" w:rsidR="0048365C" w:rsidRDefault="00452E2D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iv"/>
                      <w:rFonts w:ascii="Century Gothic" w:eastAsia="Century Gothic" w:hAnsi="Century Gothic" w:cs="Century Gothic"/>
                      <w:b/>
                      <w:bCs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3872" behindDoc="0" locked="0" layoutInCell="1" allowOverlap="1" wp14:anchorId="39A89E21" wp14:editId="730435A5">
                        <wp:simplePos x="0" y="0"/>
                        <wp:positionH relativeFrom="column">
                          <wp:posOffset>-66040</wp:posOffset>
                        </wp:positionH>
                        <wp:positionV relativeFrom="paragraph">
                          <wp:posOffset>74295</wp:posOffset>
                        </wp:positionV>
                        <wp:extent cx="152100" cy="142383"/>
                        <wp:effectExtent l="0" t="0" r="0" b="0"/>
                        <wp:wrapNone/>
                        <wp:docPr id="100015" name="Picture 1000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760857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E141C1">
                    <w:rPr>
                      <w:rStyle w:val="divtwocolleftpadding"/>
                      <w:rFonts w:ascii="Century Gothic" w:eastAsia="Century Gothic" w:hAnsi="Century Gothic" w:cs="Century Gothic"/>
                      <w:sz w:val="22"/>
                      <w:szCs w:val="22"/>
                    </w:rPr>
                    <w:t> </w:t>
                  </w:r>
                </w:p>
                <w:p w14:paraId="6FBCA879" w14:textId="51920E4D" w:rsidR="00290427" w:rsidRDefault="00290427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121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BD6CA57" w14:textId="1C243A0A" w:rsidR="001F4A5C" w:rsidRPr="006E69C7" w:rsidRDefault="001F4A5C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</w:pPr>
                  <w:r w:rsidRPr="006E69C7">
                    <w:rPr>
                      <w:rStyle w:val="documentparagraphdateswrapper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  <w:t>Oct</w:t>
                  </w:r>
                  <w:r w:rsidRP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2019 </w:t>
                  </w:r>
                  <w:r w:rsidR="00B87FFB" w:rsidRP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– Mar 2021</w:t>
                  </w:r>
                </w:p>
                <w:p w14:paraId="11A12FC5" w14:textId="77777777" w:rsidR="001F4A5C" w:rsidRPr="006E69C7" w:rsidRDefault="001F4A5C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14:paraId="215F882E" w14:textId="77777777" w:rsidR="001F4A5C" w:rsidRPr="006E69C7" w:rsidRDefault="001F4A5C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14:paraId="6E421829" w14:textId="75C02FEE" w:rsidR="001F4A5C" w:rsidRPr="006E69C7" w:rsidRDefault="001F4A5C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14:paraId="68FBBF9C" w14:textId="1CF2B125" w:rsidR="00917B5A" w:rsidRPr="006E69C7" w:rsidRDefault="00917B5A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14:paraId="25829A61" w14:textId="77777777" w:rsidR="00917B5A" w:rsidRPr="006E69C7" w:rsidRDefault="00917B5A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14:paraId="0D370462" w14:textId="53FDF974" w:rsidR="001F4A5C" w:rsidRPr="006E69C7" w:rsidRDefault="001F4A5C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14:paraId="5157AB22" w14:textId="14BAA303" w:rsidR="00917B5A" w:rsidRPr="006E69C7" w:rsidRDefault="00917B5A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14:paraId="570C64D5" w14:textId="118528CE" w:rsidR="008C776D" w:rsidRPr="006E69C7" w:rsidRDefault="008C776D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</w:pPr>
                </w:p>
                <w:p w14:paraId="53B52D22" w14:textId="77777777" w:rsidR="006E69C7" w:rsidRDefault="006E69C7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</w:pPr>
                </w:p>
                <w:p w14:paraId="2B236FC6" w14:textId="77777777" w:rsidR="006E69C7" w:rsidRDefault="006E69C7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</w:pPr>
                </w:p>
                <w:p w14:paraId="3398164E" w14:textId="68915980" w:rsidR="0048365C" w:rsidRPr="006E69C7" w:rsidRDefault="003548EC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6E69C7">
                    <w:rPr>
                      <w:rStyle w:val="div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61824" behindDoc="0" locked="0" layoutInCell="1" allowOverlap="1" wp14:anchorId="615DDB1B" wp14:editId="038B01F8">
                        <wp:simplePos x="0" y="0"/>
                        <wp:positionH relativeFrom="column">
                          <wp:posOffset>-398780</wp:posOffset>
                        </wp:positionH>
                        <wp:positionV relativeFrom="paragraph">
                          <wp:posOffset>71120</wp:posOffset>
                        </wp:positionV>
                        <wp:extent cx="152100" cy="142383"/>
                        <wp:effectExtent l="0" t="0" r="0" b="0"/>
                        <wp:wrapNone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760857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C80E4F" w:rsidRPr="006E69C7">
                    <w:rPr>
                      <w:rStyle w:val="documentparagraphdateswrapper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  <w:t>July</w:t>
                  </w:r>
                  <w:r w:rsidR="00E141C1" w:rsidRP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2016 - </w:t>
                  </w:r>
                  <w:r w:rsidR="00C80E4F" w:rsidRP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June</w:t>
                  </w:r>
                  <w:r w:rsidR="00E141C1" w:rsidRP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2019</w:t>
                  </w:r>
                </w:p>
              </w:tc>
              <w:tc>
                <w:tcPr>
                  <w:tcW w:w="9304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2F63486" w14:textId="1EAECB93" w:rsidR="001F4A5C" w:rsidRPr="006E69C7" w:rsidRDefault="001F4A5C" w:rsidP="001F4A5C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sz w:val="20"/>
                      <w:szCs w:val="20"/>
                    </w:rPr>
                  </w:pPr>
                  <w:r w:rsidRPr="006E69C7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sz w:val="24"/>
                      <w:szCs w:val="24"/>
                    </w:rPr>
                    <w:t>Site Reliability Engineer</w:t>
                  </w:r>
                  <w:r w:rsidRPr="006E69C7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</w:t>
                  </w:r>
                  <w:r w:rsidR="006E69C7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(</w:t>
                  </w:r>
                  <w:r w:rsidR="00A20C41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f</w:t>
                  </w:r>
                  <w:r w:rsidR="006E69C7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ull </w:t>
                  </w:r>
                  <w:r w:rsidR="00A20C41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t</w:t>
                  </w:r>
                  <w:r w:rsidR="006E69C7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ime / </w:t>
                  </w:r>
                  <w:r w:rsidR="00A20C41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c</w:t>
                  </w:r>
                  <w:r w:rsidR="006E69C7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ontract)</w:t>
                  </w:r>
                </w:p>
                <w:p w14:paraId="7A9065CF" w14:textId="05868576" w:rsidR="008C776D" w:rsidRPr="006E69C7" w:rsidRDefault="001F4A5C" w:rsidP="008C776D">
                  <w:pPr>
                    <w:pStyle w:val="spanpaddedline"/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</w:pPr>
                  <w:r w:rsidRPr="006E69C7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  <w:t>Refinitiv, St. Louis, Missouri</w:t>
                  </w:r>
                </w:p>
                <w:p w14:paraId="7A003A0E" w14:textId="4851FB8B" w:rsidR="00917B5A" w:rsidRPr="005C1312" w:rsidRDefault="00332AC3" w:rsidP="00917B5A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Troubleshoot</w:t>
                  </w:r>
                  <w:r w:rsidR="00917B5A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</w:t>
                  </w:r>
                  <w:r w:rsidR="003548EC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and debug </w:t>
                  </w:r>
                  <w:r w:rsidR="00917B5A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a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pplications issues</w:t>
                  </w:r>
                  <w:r w:rsidR="00917B5A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escalated from frontline teams and work to mitigate</w:t>
                  </w:r>
                  <w:r w:rsidR="00947B15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or </w:t>
                  </w:r>
                  <w:r w:rsidR="00B87FFB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isolate </w:t>
                  </w:r>
                  <w:r w:rsidR="00B87FFB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and </w:t>
                  </w:r>
                  <w:r w:rsidR="00947B15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escalate</w:t>
                  </w:r>
                  <w:r w:rsidR="00917B5A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the issue accordingly</w:t>
                  </w:r>
                  <w:r w:rsidR="00B87FFB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to proper develop</w:t>
                  </w:r>
                  <w:r w:rsidR="00E75CF3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ing</w:t>
                  </w:r>
                  <w:r w:rsidR="00B87FFB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team</w:t>
                  </w:r>
                  <w:r w:rsidR="00917B5A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.</w:t>
                  </w:r>
                </w:p>
                <w:p w14:paraId="02B24428" w14:textId="4A896E14" w:rsidR="00332AC3" w:rsidRDefault="00332AC3" w:rsidP="00332AC3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Monitoring </w:t>
                  </w:r>
                  <w:r w:rsidR="008C776D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and analyze </w:t>
                  </w:r>
                  <w:r w:rsidR="00E75CF3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c</w:t>
                  </w:r>
                  <w:r w:rsid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ompany’s </w:t>
                  </w:r>
                  <w:r w:rsidR="00E75CF3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a</w:t>
                  </w:r>
                  <w:r w:rsidR="00917B5A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pplications suites </w:t>
                  </w:r>
                  <w:r w:rsidR="008C776D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via Grafana, Kibana and custom monitoring tools 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and</w:t>
                  </w:r>
                  <w:r w:rsidR="00A824C0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take pro-active actions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.</w:t>
                  </w:r>
                </w:p>
                <w:p w14:paraId="41F6EBAB" w14:textId="1550C48B" w:rsidR="008266B6" w:rsidRDefault="008266B6" w:rsidP="00332AC3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Maintain application services based on NodeJS, Redis, RabbitMQ and Cassandra.</w:t>
                  </w:r>
                </w:p>
                <w:p w14:paraId="7E180F01" w14:textId="0494756D" w:rsidR="00332AC3" w:rsidRPr="005C1312" w:rsidRDefault="00B87FFB" w:rsidP="00332AC3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Deploy</w:t>
                  </w:r>
                  <w:r w:rsidR="00332AC3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</w:t>
                  </w:r>
                  <w:r w:rsidR="008C776D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new releases on applications and backend services </w:t>
                  </w:r>
                  <w:r w:rsidR="00B74D25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hosted in on-premises and </w:t>
                  </w:r>
                  <w:r w:rsidR="00412773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c</w:t>
                  </w:r>
                  <w:r w:rsidR="00B74D25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loud using </w:t>
                  </w:r>
                  <w:r w:rsidR="00A824C0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Rundeck, Jenkins</w:t>
                  </w:r>
                  <w:r w:rsidR="005623DD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,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Puppet,</w:t>
                  </w:r>
                  <w:r w:rsidR="00A824C0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and custom-built release tools</w:t>
                  </w:r>
                  <w:r w:rsidR="008266B6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.</w:t>
                  </w:r>
                </w:p>
                <w:p w14:paraId="033FCA64" w14:textId="0983C477" w:rsidR="008C776D" w:rsidRDefault="003548EC" w:rsidP="00452E2D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M</w:t>
                  </w:r>
                  <w:r w:rsidR="008C776D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aintain custom jobs and workflows </w:t>
                  </w:r>
                  <w:r w:rsidR="005623DD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for</w:t>
                  </w:r>
                  <w:r w:rsidR="00C07873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different </w:t>
                  </w:r>
                  <w:r w:rsidR="008C776D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operations tas</w:t>
                  </w:r>
                  <w:r w:rsidR="00412773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ks via </w:t>
                  </w:r>
                  <w:r w:rsidR="005623DD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Rundeck</w:t>
                  </w:r>
                  <w:r w:rsidR="00412773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.</w:t>
                  </w:r>
                </w:p>
                <w:p w14:paraId="1F14D24A" w14:textId="43837669" w:rsidR="006E69C7" w:rsidRPr="00452E2D" w:rsidRDefault="006E69C7" w:rsidP="00452E2D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divdocumentjobtitle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Attend daily stand Ups and </w:t>
                  </w:r>
                  <w:r w:rsidR="008266B6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join incident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bridge calls to troubleshoot </w:t>
                  </w:r>
                  <w:r w:rsidR="008266B6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technical issues.</w:t>
                  </w:r>
                </w:p>
                <w:p w14:paraId="6D600701" w14:textId="77777777" w:rsidR="008C776D" w:rsidRDefault="008C776D">
                  <w:pPr>
                    <w:pStyle w:val="divtwocolleftpaddingParagraph"/>
                    <w:spacing w:line="320" w:lineRule="atLeast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</w:rPr>
                  </w:pPr>
                </w:p>
                <w:p w14:paraId="6C9C7AFC" w14:textId="7F0376DF" w:rsidR="0048365C" w:rsidRDefault="00E141C1" w:rsidP="001F4A5C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</w:pPr>
                  <w:r w:rsidRPr="006E69C7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sz w:val="24"/>
                      <w:szCs w:val="24"/>
                    </w:rPr>
                    <w:t>Windows System Engineer</w:t>
                  </w:r>
                  <w:r w:rsidRPr="006E69C7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</w:t>
                  </w:r>
                  <w:r w:rsidR="00276C66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(contrac</w:t>
                  </w:r>
                  <w:r w:rsidR="00133BF6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t</w:t>
                  </w:r>
                  <w:r w:rsidR="006E69C7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/ </w:t>
                  </w:r>
                  <w:r w:rsidR="00A20C41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f</w:t>
                  </w:r>
                  <w:r w:rsidR="006E69C7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ull </w:t>
                  </w:r>
                  <w:r w:rsidR="00A20C41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t</w:t>
                  </w:r>
                  <w:r w:rsidR="006E69C7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ime</w:t>
                  </w:r>
                  <w:r w:rsidR="00276C66" w:rsidRPr="00A20C41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>)</w:t>
                  </w:r>
                </w:p>
                <w:p w14:paraId="4A270EC8" w14:textId="77777777" w:rsidR="0048365C" w:rsidRPr="006E69C7" w:rsidRDefault="00E141C1">
                  <w:pPr>
                    <w:pStyle w:val="spanpaddedline"/>
                    <w:spacing w:line="320" w:lineRule="atLeast"/>
                    <w:rPr>
                      <w:rStyle w:val="documentsinglecolum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</w:pPr>
                  <w:r w:rsidRPr="006E69C7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  <w:t>IBM, Columbia, Missouri</w:t>
                  </w:r>
                </w:p>
                <w:p w14:paraId="25C526C8" w14:textId="2C7FE47D" w:rsidR="00604A08" w:rsidRPr="005C1312" w:rsidRDefault="00604A08" w:rsidP="00604A08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Analyzed, </w:t>
                  </w:r>
                  <w:r w:rsidR="00021ABB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resolved,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and provided RCA on complex </w:t>
                  </w:r>
                  <w:r w:rsidR="00A868EF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windows 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system issues within assigned SLA target following ITSM process.</w:t>
                  </w:r>
                </w:p>
                <w:p w14:paraId="176D9350" w14:textId="105B4A52" w:rsidR="00604A08" w:rsidRPr="005C1312" w:rsidRDefault="00604A08" w:rsidP="00604A08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Managed Active Directory of multiple domains and sites, users, provisioned user id, groups and OU management, planned and troubleshooted group polices for client’s environment.</w:t>
                  </w:r>
                </w:p>
                <w:p w14:paraId="1EBACF0C" w14:textId="7DE22619" w:rsidR="00604A08" w:rsidRPr="005C1312" w:rsidRDefault="00604A08" w:rsidP="00604A08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Conducted research, test, and deployment of</w:t>
                  </w:r>
                  <w:r w:rsidR="00B423C0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Monthly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Microsoft patching </w:t>
                  </w:r>
                  <w:r w:rsidR="001E6C79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in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Dev</w:t>
                  </w:r>
                  <w:r w:rsidR="00692B41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elopment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and Prod</w:t>
                  </w:r>
                  <w:r w:rsidR="00692B41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uction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environment.</w:t>
                  </w:r>
                </w:p>
                <w:p w14:paraId="7FA5C976" w14:textId="38695620" w:rsidR="00604A08" w:rsidRPr="005C1312" w:rsidRDefault="00604A08" w:rsidP="00604A08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Deployed and maintained custom PowerShell, batch scripts, </w:t>
                  </w:r>
                  <w:r w:rsidR="005C1312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and 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BigFix fixlet</w:t>
                  </w:r>
                  <w:r w:rsidR="001762CC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s.</w:t>
                  </w:r>
                </w:p>
                <w:p w14:paraId="162EA65C" w14:textId="47B19DFE" w:rsidR="00604A08" w:rsidRPr="005C1312" w:rsidRDefault="00604A08" w:rsidP="00604A08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lastRenderedPageBreak/>
                    <w:t>Maintained flexible schedule and responded to after-hours and weekend emergencies.</w:t>
                  </w:r>
                </w:p>
                <w:p w14:paraId="1A898705" w14:textId="68D9E80D" w:rsidR="00604A08" w:rsidRPr="005C1312" w:rsidRDefault="00604A08" w:rsidP="00604A08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Diagnosed issues with server hardware and quickly repaired with coordination of client and vendor to maintain functionality and minimal impact.</w:t>
                  </w:r>
                </w:p>
                <w:p w14:paraId="290D7AD9" w14:textId="6E321E15" w:rsidR="00604A08" w:rsidRPr="005C1312" w:rsidRDefault="00604A08" w:rsidP="00604A08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Performed security checks on systems to identify and remediate vulnerabilities.</w:t>
                  </w:r>
                </w:p>
                <w:p w14:paraId="052E9ADF" w14:textId="497ED3B5" w:rsidR="00604A08" w:rsidRPr="005C1312" w:rsidRDefault="00604A08" w:rsidP="00604A08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Followed assigned </w:t>
                  </w:r>
                  <w:r w:rsidR="001762CC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issues and projects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with Incident and change management and agile tools (Remedy, ServiceNow, Maxim</w:t>
                  </w:r>
                  <w:r w:rsidR="0079683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o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).</w:t>
                  </w:r>
                </w:p>
                <w:p w14:paraId="73AE1BF4" w14:textId="75A85AA1" w:rsidR="004157C0" w:rsidRPr="005C1312" w:rsidRDefault="00604A08" w:rsidP="00604A08">
                  <w:pPr>
                    <w:pStyle w:val="p"/>
                    <w:numPr>
                      <w:ilvl w:val="0"/>
                      <w:numId w:val="1"/>
                    </w:numPr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Built Runbook documented server environment, </w:t>
                  </w:r>
                  <w:r w:rsidR="00273A61"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operations,</w:t>
                  </w:r>
                  <w:r w:rsidRPr="005C131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and procedures.</w:t>
                  </w:r>
                </w:p>
                <w:p w14:paraId="056B4965" w14:textId="07F42DED" w:rsidR="0048365C" w:rsidRPr="00E74A1F" w:rsidRDefault="0048365C" w:rsidP="00EC0538">
                  <w:pPr>
                    <w:pStyle w:val="p"/>
                    <w:spacing w:line="320" w:lineRule="atLeast"/>
                    <w:ind w:left="360"/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00693114" w14:textId="77777777" w:rsidR="0048365C" w:rsidRDefault="0048365C">
            <w:pPr>
              <w:rPr>
                <w:vanish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400"/>
              <w:gridCol w:w="9120"/>
            </w:tblGrid>
            <w:tr w:rsidR="0048365C" w14:paraId="42799FD0" w14:textId="77777777" w:rsidTr="00150641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E8C6EA8" w14:textId="77777777" w:rsidR="0048365C" w:rsidRPr="006E69C7" w:rsidRDefault="00E141C1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 w:rsidRPr="006E69C7">
                    <w:rPr>
                      <w:rStyle w:val="divtwocolleftpadding"/>
                      <w:rFonts w:ascii="Century Gothic" w:eastAsia="Century Gothic" w:hAnsi="Century Gothic" w:cs="Century Gothic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4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14:paraId="4C7E0B2F" w14:textId="167AD686" w:rsidR="0048365C" w:rsidRPr="006E69C7" w:rsidRDefault="0048365C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  <w:tc>
                <w:tcPr>
                  <w:tcW w:w="91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</w:tcPr>
                <w:p w14:paraId="36E32119" w14:textId="53A7FF52" w:rsidR="0015656E" w:rsidRDefault="0015656E">
                  <w:pPr>
                    <w:pStyle w:val="p"/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4EF4BF56" w14:textId="77777777" w:rsidR="0048365C" w:rsidRDefault="0048365C">
            <w:pPr>
              <w:rPr>
                <w:vanish/>
              </w:rPr>
            </w:pPr>
          </w:p>
          <w:p w14:paraId="40D0F45A" w14:textId="77777777" w:rsidR="0048365C" w:rsidRDefault="0048365C">
            <w:pPr>
              <w:rPr>
                <w:vanish/>
              </w:rPr>
            </w:pPr>
          </w:p>
          <w:p w14:paraId="09D9E81B" w14:textId="77777777" w:rsidR="0048365C" w:rsidRDefault="0048365C">
            <w:pPr>
              <w:rPr>
                <w:rStyle w:val="documentsectiontitle"/>
                <w:rFonts w:ascii="Century Gothic" w:eastAsia="Century Gothic" w:hAnsi="Century Gothic" w:cs="Century Gothic"/>
                <w:b/>
                <w:bCs/>
                <w:color w:val="373D48"/>
              </w:rPr>
            </w:pPr>
          </w:p>
        </w:tc>
      </w:tr>
    </w:tbl>
    <w:p w14:paraId="22113FBE" w14:textId="77777777" w:rsidR="0048365C" w:rsidRDefault="0048365C">
      <w:pPr>
        <w:rPr>
          <w:vanish/>
        </w:rPr>
      </w:pPr>
    </w:p>
    <w:tbl>
      <w:tblPr>
        <w:tblStyle w:val="document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"/>
        <w:gridCol w:w="11040"/>
      </w:tblGrid>
      <w:tr w:rsidR="0048365C" w14:paraId="557EBB91" w14:textId="77777777">
        <w:trPr>
          <w:tblCellSpacing w:w="0" w:type="dxa"/>
        </w:trPr>
        <w:tc>
          <w:tcPr>
            <w:tcW w:w="2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AC72ED3" w14:textId="41C091C2" w:rsidR="0048365C" w:rsidRDefault="000222E4">
            <w:pPr>
              <w:pStyle w:val="documentleftmargincellParagraph"/>
              <w:spacing w:line="320" w:lineRule="atLeast"/>
              <w:rPr>
                <w:rStyle w:val="documentleftmargincell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paragraphdateswrapper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anchor distT="0" distB="0" distL="114300" distR="114300" simplePos="0" relativeHeight="251657728" behindDoc="0" locked="0" layoutInCell="1" allowOverlap="1" wp14:anchorId="603F6701" wp14:editId="0E9BC2FB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664845</wp:posOffset>
                  </wp:positionV>
                  <wp:extent cx="151765" cy="142240"/>
                  <wp:effectExtent l="0" t="0" r="0" b="0"/>
                  <wp:wrapNone/>
                  <wp:docPr id="100020" name="Picture 100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79335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765" cy="14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040" w:type="dxa"/>
            <w:tcBorders>
              <w:left w:val="single" w:sz="8" w:space="0" w:color="D7D7D7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14:paraId="165BFD1E" w14:textId="1C24C91B" w:rsidR="0048365C" w:rsidRDefault="00E141C1">
            <w:pPr>
              <w:pStyle w:val="documentparagraphwrapperdivheading"/>
              <w:pBdr>
                <w:top w:val="none" w:sz="0" w:space="20" w:color="auto"/>
                <w:bottom w:val="none" w:sz="0" w:space="10" w:color="auto"/>
              </w:pBdr>
              <w:spacing w:line="320" w:lineRule="atLeast"/>
              <w:ind w:left="500"/>
              <w:rPr>
                <w:rStyle w:val="documentsectionparagraphwrapper"/>
                <w:rFonts w:ascii="Century Gothic" w:eastAsia="Century Gothic" w:hAnsi="Century Gothic" w:cs="Century Gothic"/>
                <w:b/>
                <w:bCs/>
                <w:color w:val="373D48"/>
                <w:sz w:val="22"/>
                <w:szCs w:val="22"/>
              </w:rPr>
            </w:pPr>
            <w:r>
              <w:rPr>
                <w:rStyle w:val="documentheadingIcon"/>
                <w:rFonts w:ascii="Century Gothic" w:eastAsia="Century Gothic" w:hAnsi="Century Gothic" w:cs="Century Gothic"/>
                <w:b/>
                <w:bCs/>
                <w:noProof/>
                <w:color w:val="373D48"/>
                <w:sz w:val="22"/>
                <w:szCs w:val="22"/>
              </w:rPr>
              <w:drawing>
                <wp:anchor distT="0" distB="0" distL="114300" distR="114300" simplePos="0" relativeHeight="251655680" behindDoc="0" locked="0" layoutInCell="1" allowOverlap="1" wp14:anchorId="39375EE3" wp14:editId="0893DFF1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152400</wp:posOffset>
                  </wp:positionV>
                  <wp:extent cx="446794" cy="446133"/>
                  <wp:effectExtent l="0" t="0" r="0" b="0"/>
                  <wp:wrapNone/>
                  <wp:docPr id="100019" name="Picture 100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14523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94" cy="44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sectiontitle"/>
                <w:rFonts w:ascii="Century Gothic" w:eastAsia="Century Gothic" w:hAnsi="Century Gothic" w:cs="Century Gothic"/>
                <w:b/>
                <w:bCs/>
                <w:color w:val="373D48"/>
              </w:rPr>
              <w:t>Education</w:t>
            </w: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400"/>
              <w:gridCol w:w="9120"/>
            </w:tblGrid>
            <w:tr w:rsidR="0048365C" w14:paraId="7B3D4C4E" w14:textId="77777777" w:rsidTr="00B87FFB">
              <w:trPr>
                <w:trHeight w:val="671"/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20A1EAB" w14:textId="22DA2908" w:rsidR="0048365C" w:rsidRDefault="000222E4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iv"/>
                      <w:rFonts w:ascii="Century Gothic" w:eastAsia="Century Gothic" w:hAnsi="Century Gothic" w:cs="Century Gothic"/>
                      <w:b/>
                      <w:bCs/>
                      <w:noProof/>
                      <w:sz w:val="22"/>
                      <w:szCs w:val="22"/>
                    </w:rPr>
                    <w:drawing>
                      <wp:anchor distT="0" distB="0" distL="114300" distR="114300" simplePos="0" relativeHeight="251662848" behindDoc="0" locked="0" layoutInCell="1" allowOverlap="1" wp14:anchorId="1D0A7FD5" wp14:editId="2C02E257">
                        <wp:simplePos x="0" y="0"/>
                        <wp:positionH relativeFrom="column">
                          <wp:posOffset>-79375</wp:posOffset>
                        </wp:positionH>
                        <wp:positionV relativeFrom="paragraph">
                          <wp:posOffset>665480</wp:posOffset>
                        </wp:positionV>
                        <wp:extent cx="151765" cy="142240"/>
                        <wp:effectExtent l="0" t="0" r="0" b="0"/>
                        <wp:wrapNone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479335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765" cy="142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E141C1">
                    <w:rPr>
                      <w:rStyle w:val="divtwocolleftpadding"/>
                      <w:rFonts w:ascii="Century Gothic" w:eastAsia="Century Gothic" w:hAnsi="Century Gothic" w:cs="Century Gothic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4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8EB15B4" w14:textId="780F5E7C" w:rsidR="000222E4" w:rsidRPr="006E69C7" w:rsidRDefault="000222E4">
                  <w:pPr>
                    <w:pStyle w:val="divtwocolleftpaddingParagraph"/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Sep 2001 - May 2005</w:t>
                  </w:r>
                </w:p>
                <w:p w14:paraId="5ECB7F89" w14:textId="77777777" w:rsidR="000222E4" w:rsidRDefault="000222E4">
                  <w:pPr>
                    <w:pStyle w:val="divtwocolleftpaddingParagraph"/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sz w:val="22"/>
                      <w:szCs w:val="22"/>
                    </w:rPr>
                  </w:pPr>
                </w:p>
                <w:p w14:paraId="39477DDB" w14:textId="187B0020" w:rsidR="0048365C" w:rsidRPr="006E69C7" w:rsidRDefault="000222E4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 w:rsidRPr="006E69C7">
                    <w:rPr>
                      <w:rStyle w:val="documentparagraphdateswrapper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  <w:t>Jan</w:t>
                  </w:r>
                  <w:r w:rsidR="00E141C1" w:rsidRP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20</w:t>
                  </w:r>
                  <w:r w:rsidRP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21</w:t>
                  </w:r>
                  <w:r w:rsidR="00E141C1" w:rsidRP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- </w:t>
                  </w:r>
                  <w:r w:rsidRPr="006E69C7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Present</w:t>
                  </w:r>
                </w:p>
              </w:tc>
              <w:tc>
                <w:tcPr>
                  <w:tcW w:w="91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DABCB70" w14:textId="77777777" w:rsidR="000222E4" w:rsidRPr="00452E2D" w:rsidRDefault="000222E4" w:rsidP="000222E4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sz w:val="20"/>
                      <w:szCs w:val="20"/>
                    </w:rPr>
                  </w:pPr>
                  <w:r w:rsidRPr="00452E2D">
                    <w:rPr>
                      <w:rStyle w:val="spandegree"/>
                      <w:rFonts w:ascii="Century Gothic" w:eastAsia="Century Gothic" w:hAnsi="Century Gothic" w:cs="Century Gothic"/>
                      <w:sz w:val="24"/>
                      <w:szCs w:val="24"/>
                    </w:rPr>
                    <w:t xml:space="preserve">Bachelor of Science: </w:t>
                  </w:r>
                  <w:r w:rsidRPr="00452E2D">
                    <w:rPr>
                      <w:rStyle w:val="spanprogramline"/>
                      <w:rFonts w:ascii="Century Gothic" w:eastAsia="Century Gothic" w:hAnsi="Century Gothic" w:cs="Century Gothic"/>
                      <w:sz w:val="24"/>
                      <w:szCs w:val="24"/>
                    </w:rPr>
                    <w:t>Electronic and Control Engineering</w:t>
                  </w:r>
                  <w:r w:rsidRPr="00452E2D">
                    <w:rPr>
                      <w:rStyle w:val="singlecolumnspanpaddedlinenth-child1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 </w:t>
                  </w:r>
                </w:p>
                <w:p w14:paraId="42A87C93" w14:textId="654AC7F7" w:rsidR="000222E4" w:rsidRDefault="000222E4" w:rsidP="000222E4">
                  <w:pPr>
                    <w:pStyle w:val="spanpaddedline"/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</w:pPr>
                  <w:r w:rsidRPr="00452E2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  <w:t>Kirkuk</w:t>
                  </w:r>
                  <w:r w:rsidR="00987C74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  <w:t xml:space="preserve"> Technical College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  <w:t>–</w:t>
                  </w:r>
                  <w:r w:rsidRPr="00452E2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  <w:t xml:space="preserve"> Kirkuk</w:t>
                  </w:r>
                </w:p>
                <w:p w14:paraId="5916E51B" w14:textId="77777777" w:rsidR="000222E4" w:rsidRDefault="000222E4">
                  <w:pPr>
                    <w:pStyle w:val="divtwocolleftpaddingParagraph"/>
                    <w:spacing w:line="320" w:lineRule="atLeast"/>
                    <w:rPr>
                      <w:rStyle w:val="spandegree"/>
                      <w:rFonts w:ascii="Century Gothic" w:eastAsia="Century Gothic" w:hAnsi="Century Gothic" w:cs="Century Gothic"/>
                      <w:sz w:val="24"/>
                      <w:szCs w:val="24"/>
                    </w:rPr>
                  </w:pPr>
                </w:p>
                <w:p w14:paraId="06B41E71" w14:textId="4DD7FA03" w:rsidR="0048365C" w:rsidRPr="00796837" w:rsidRDefault="000222E4">
                  <w:pPr>
                    <w:pStyle w:val="divtwocolleftpaddingParagraph"/>
                    <w:spacing w:line="320" w:lineRule="atLeast"/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sz w:val="20"/>
                      <w:szCs w:val="20"/>
                    </w:rPr>
                  </w:pPr>
                  <w:r w:rsidRPr="00796837">
                    <w:rPr>
                      <w:rStyle w:val="spandegree"/>
                      <w:rFonts w:ascii="Century Gothic" w:eastAsia="Century Gothic" w:hAnsi="Century Gothic"/>
                      <w:sz w:val="24"/>
                      <w:szCs w:val="24"/>
                    </w:rPr>
                    <w:t>Full Stack Development Bootcamp</w:t>
                  </w:r>
                </w:p>
                <w:p w14:paraId="4ABFC43C" w14:textId="6B3B6EC5" w:rsidR="00B87FFB" w:rsidRDefault="000222E4" w:rsidP="00B87FFB">
                  <w:pPr>
                    <w:pStyle w:val="spanpaddedline"/>
                    <w:spacing w:line="320" w:lineRule="atLeast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  <w:t xml:space="preserve">Washington University </w:t>
                  </w:r>
                  <w:r w:rsidRPr="00452E2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  <w:t>–</w:t>
                  </w:r>
                  <w:r w:rsidR="00E141C1" w:rsidRPr="00452E2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sz w:val="20"/>
                      <w:szCs w:val="20"/>
                    </w:rPr>
                    <w:t>St. Louis</w:t>
                  </w:r>
                </w:p>
                <w:p w14:paraId="47008D66" w14:textId="552F63C4" w:rsidR="00B87FFB" w:rsidRDefault="00B87FFB">
                  <w:pPr>
                    <w:pStyle w:val="spanpaddedline"/>
                    <w:spacing w:line="320" w:lineRule="atLeast"/>
                    <w:rPr>
                      <w:rStyle w:val="documentsinglecolumn"/>
                      <w:rFonts w:ascii="Century Gothic" w:eastAsia="Century Gothic" w:hAnsi="Century Gothic" w:cs="Century Gothic"/>
                      <w:i/>
                      <w:iCs/>
                      <w:sz w:val="22"/>
                      <w:szCs w:val="22"/>
                    </w:rPr>
                  </w:pPr>
                </w:p>
              </w:tc>
            </w:tr>
          </w:tbl>
          <w:p w14:paraId="79A54CC3" w14:textId="77777777" w:rsidR="0048365C" w:rsidRDefault="0048365C">
            <w:pPr>
              <w:rPr>
                <w:rStyle w:val="documentsectiontitle"/>
                <w:rFonts w:ascii="Century Gothic" w:eastAsia="Century Gothic" w:hAnsi="Century Gothic" w:cs="Century Gothic"/>
                <w:b/>
                <w:bCs/>
                <w:color w:val="373D48"/>
              </w:rPr>
            </w:pPr>
          </w:p>
        </w:tc>
      </w:tr>
    </w:tbl>
    <w:p w14:paraId="79EE84B6" w14:textId="77777777" w:rsidR="0048365C" w:rsidRDefault="0048365C">
      <w:pPr>
        <w:rPr>
          <w:vanish/>
        </w:rPr>
      </w:pPr>
    </w:p>
    <w:tbl>
      <w:tblPr>
        <w:tblStyle w:val="document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40"/>
        <w:gridCol w:w="11040"/>
      </w:tblGrid>
      <w:tr w:rsidR="0048365C" w14:paraId="33D9C74A" w14:textId="77777777">
        <w:trPr>
          <w:tblCellSpacing w:w="0" w:type="dxa"/>
        </w:trPr>
        <w:tc>
          <w:tcPr>
            <w:tcW w:w="2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662E8E" w14:textId="77777777" w:rsidR="0048365C" w:rsidRDefault="0048365C">
            <w:pPr>
              <w:pStyle w:val="documentleftmargincellParagraph"/>
              <w:spacing w:line="320" w:lineRule="atLeast"/>
              <w:rPr>
                <w:rStyle w:val="documentleftmargincell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11040" w:type="dxa"/>
            <w:tcBorders>
              <w:left w:val="single" w:sz="8" w:space="0" w:color="D7D7D7"/>
            </w:tcBorders>
            <w:tcMar>
              <w:top w:w="0" w:type="dxa"/>
              <w:left w:w="10" w:type="dxa"/>
              <w:bottom w:w="0" w:type="dxa"/>
              <w:right w:w="0" w:type="dxa"/>
            </w:tcMar>
            <w:hideMark/>
          </w:tcPr>
          <w:p w14:paraId="4114E1EA" w14:textId="77777777" w:rsidR="0048365C" w:rsidRDefault="00E141C1">
            <w:pPr>
              <w:pStyle w:val="documentparagraphwrapperdivheading"/>
              <w:pBdr>
                <w:top w:val="none" w:sz="0" w:space="20" w:color="auto"/>
                <w:bottom w:val="none" w:sz="0" w:space="10" w:color="auto"/>
              </w:pBdr>
              <w:spacing w:line="320" w:lineRule="atLeast"/>
              <w:ind w:left="500"/>
              <w:rPr>
                <w:rStyle w:val="documentsectionparagraphwrapper"/>
                <w:rFonts w:ascii="Century Gothic" w:eastAsia="Century Gothic" w:hAnsi="Century Gothic" w:cs="Century Gothic"/>
                <w:b/>
                <w:bCs/>
                <w:color w:val="373D48"/>
                <w:sz w:val="22"/>
                <w:szCs w:val="22"/>
              </w:rPr>
            </w:pPr>
            <w:r>
              <w:rPr>
                <w:rStyle w:val="documentheadingIcon"/>
                <w:rFonts w:ascii="Century Gothic" w:eastAsia="Century Gothic" w:hAnsi="Century Gothic" w:cs="Century Gothic"/>
                <w:b/>
                <w:bCs/>
                <w:noProof/>
                <w:color w:val="373D48"/>
                <w:sz w:val="22"/>
                <w:szCs w:val="22"/>
              </w:rPr>
              <w:drawing>
                <wp:anchor distT="0" distB="0" distL="114300" distR="114300" simplePos="0" relativeHeight="251660800" behindDoc="0" locked="0" layoutInCell="1" allowOverlap="1" wp14:anchorId="19A898A6" wp14:editId="05B1E984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152400</wp:posOffset>
                  </wp:positionV>
                  <wp:extent cx="446794" cy="446133"/>
                  <wp:effectExtent l="0" t="0" r="0" b="0"/>
                  <wp:wrapNone/>
                  <wp:docPr id="100021" name="Picture 100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10137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94" cy="44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documentsectiontitle"/>
                <w:rFonts w:ascii="Century Gothic" w:eastAsia="Century Gothic" w:hAnsi="Century Gothic" w:cs="Century Gothic"/>
                <w:b/>
                <w:bCs/>
                <w:color w:val="373D48"/>
              </w:rPr>
              <w:t>Certifications</w:t>
            </w: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400"/>
              <w:gridCol w:w="9120"/>
            </w:tblGrid>
            <w:tr w:rsidR="0048365C" w:rsidRPr="00452E2D" w14:paraId="211AD159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2BB02A" w14:textId="77777777" w:rsidR="0048365C" w:rsidRPr="00452E2D" w:rsidRDefault="00E141C1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452E2D"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4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C121325" w14:textId="77777777" w:rsidR="0048365C" w:rsidRPr="00452E2D" w:rsidRDefault="00E141C1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452E2D"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52608" behindDoc="0" locked="0" layoutInCell="1" allowOverlap="1" wp14:anchorId="11238A5E" wp14:editId="1558327D">
                        <wp:simplePos x="0" y="0"/>
                        <wp:positionH relativeFrom="column">
                          <wp:posOffset>-400050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22" name="Picture 1000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17764836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91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75751D" w14:textId="77777777" w:rsidR="0048365C" w:rsidRPr="00452E2D" w:rsidRDefault="00E141C1">
                  <w:pPr>
                    <w:pStyle w:val="divParagraph"/>
                    <w:spacing w:line="320" w:lineRule="atLeast"/>
                    <w:rPr>
                      <w:rStyle w:val="documentsinglecolum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452E2D">
                    <w:rPr>
                      <w:rStyle w:val="documentsinglecolumn"/>
                      <w:rFonts w:ascii="Century Gothic" w:eastAsia="Century Gothic" w:hAnsi="Century Gothic" w:cs="Century Gothic"/>
                      <w:sz w:val="20"/>
                      <w:szCs w:val="20"/>
                    </w:rPr>
                    <w:t>Microsoft Certified Solutions Expert (MCSE)</w:t>
                  </w:r>
                </w:p>
              </w:tc>
            </w:tr>
          </w:tbl>
          <w:p w14:paraId="1CDE07D2" w14:textId="77777777" w:rsidR="0048365C" w:rsidRPr="00452E2D" w:rsidRDefault="0048365C">
            <w:pPr>
              <w:rPr>
                <w:vanish/>
                <w:sz w:val="22"/>
                <w:szCs w:val="22"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400"/>
              <w:gridCol w:w="9120"/>
            </w:tblGrid>
            <w:tr w:rsidR="0048365C" w:rsidRPr="00452E2D" w14:paraId="09D70F76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CDEB784" w14:textId="77777777" w:rsidR="0048365C" w:rsidRPr="00452E2D" w:rsidRDefault="00E141C1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452E2D"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4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7330D95" w14:textId="77777777" w:rsidR="0048365C" w:rsidRPr="00452E2D" w:rsidRDefault="00E141C1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452E2D"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54656" behindDoc="0" locked="0" layoutInCell="1" allowOverlap="1" wp14:anchorId="14A4B4A1" wp14:editId="7395AE76">
                        <wp:simplePos x="0" y="0"/>
                        <wp:positionH relativeFrom="column">
                          <wp:posOffset>-400050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23" name="Picture 1000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66878248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91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9CE3AB" w14:textId="77777777" w:rsidR="0048365C" w:rsidRPr="00452E2D" w:rsidRDefault="00E141C1">
                  <w:pPr>
                    <w:pStyle w:val="divParagraph"/>
                    <w:spacing w:line="320" w:lineRule="atLeast"/>
                    <w:rPr>
                      <w:rStyle w:val="documentsinglecolum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452E2D">
                    <w:rPr>
                      <w:rStyle w:val="documentsinglecolumn"/>
                      <w:rFonts w:ascii="Century Gothic" w:eastAsia="Century Gothic" w:hAnsi="Century Gothic" w:cs="Century Gothic"/>
                      <w:sz w:val="20"/>
                      <w:szCs w:val="20"/>
                    </w:rPr>
                    <w:t>AWS Certified Solutions Architect - Associate</w:t>
                  </w:r>
                </w:p>
              </w:tc>
            </w:tr>
          </w:tbl>
          <w:p w14:paraId="1A78CA68" w14:textId="77777777" w:rsidR="0048365C" w:rsidRPr="00452E2D" w:rsidRDefault="0048365C">
            <w:pPr>
              <w:rPr>
                <w:vanish/>
                <w:sz w:val="22"/>
                <w:szCs w:val="22"/>
              </w:rPr>
            </w:pPr>
          </w:p>
          <w:tbl>
            <w:tblPr>
              <w:tblStyle w:val="documentparagraphwrapperdiv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1400"/>
              <w:gridCol w:w="9120"/>
            </w:tblGrid>
            <w:tr w:rsidR="0048365C" w:rsidRPr="00452E2D" w14:paraId="2A160FAB" w14:textId="77777777" w:rsidTr="00B87FFB">
              <w:trPr>
                <w:trHeight w:val="15"/>
                <w:tblCellSpacing w:w="0" w:type="dxa"/>
              </w:trPr>
              <w:tc>
                <w:tcPr>
                  <w:tcW w:w="5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6F9B586" w14:textId="77777777" w:rsidR="0048365C" w:rsidRPr="00452E2D" w:rsidRDefault="00E141C1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452E2D"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4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4B5A2EE" w14:textId="77777777" w:rsidR="0048365C" w:rsidRPr="00452E2D" w:rsidRDefault="00E141C1">
                  <w:pPr>
                    <w:pStyle w:val="divtwocolleftpaddingParagraph"/>
                    <w:spacing w:line="320" w:lineRule="atLeast"/>
                    <w:rPr>
                      <w:rStyle w:val="divtwocolleftpadding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452E2D">
                    <w:rPr>
                      <w:rStyle w:val="documentparagraphdateswrapper"/>
                      <w:rFonts w:ascii="Century Gothic" w:eastAsia="Century Gothic" w:hAnsi="Century Gothic" w:cs="Century Gothic"/>
                      <w:b/>
                      <w:bCs/>
                      <w:noProof/>
                      <w:sz w:val="20"/>
                      <w:szCs w:val="20"/>
                    </w:rPr>
                    <w:drawing>
                      <wp:anchor distT="0" distB="0" distL="114300" distR="114300" simplePos="0" relativeHeight="251658752" behindDoc="0" locked="0" layoutInCell="1" allowOverlap="1" wp14:anchorId="09FA0652" wp14:editId="5052E8E4">
                        <wp:simplePos x="0" y="0"/>
                        <wp:positionH relativeFrom="column">
                          <wp:posOffset>-400050</wp:posOffset>
                        </wp:positionH>
                        <wp:positionV relativeFrom="paragraph">
                          <wp:posOffset>25400</wp:posOffset>
                        </wp:positionV>
                        <wp:extent cx="152100" cy="142383"/>
                        <wp:effectExtent l="0" t="0" r="0" b="0"/>
                        <wp:wrapNone/>
                        <wp:docPr id="100024" name="Picture 1000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2360363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0" cy="142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91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73868B7" w14:textId="77777777" w:rsidR="0048365C" w:rsidRPr="00452E2D" w:rsidRDefault="00E141C1">
                  <w:pPr>
                    <w:pStyle w:val="divParagraph"/>
                    <w:spacing w:line="320" w:lineRule="atLeast"/>
                    <w:rPr>
                      <w:rStyle w:val="documentsinglecolum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452E2D">
                    <w:rPr>
                      <w:rStyle w:val="documentsinglecolum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Cisco Certified Network Associate (CCNA) </w:t>
                  </w:r>
                </w:p>
              </w:tc>
            </w:tr>
          </w:tbl>
          <w:p w14:paraId="2B63EF22" w14:textId="77777777" w:rsidR="0048365C" w:rsidRDefault="0048365C">
            <w:pPr>
              <w:rPr>
                <w:rStyle w:val="documentsectiontitle"/>
                <w:rFonts w:ascii="Century Gothic" w:eastAsia="Century Gothic" w:hAnsi="Century Gothic" w:cs="Century Gothic"/>
                <w:b/>
                <w:bCs/>
                <w:color w:val="373D48"/>
              </w:rPr>
            </w:pPr>
          </w:p>
        </w:tc>
      </w:tr>
    </w:tbl>
    <w:p w14:paraId="44BF36DA" w14:textId="77777777" w:rsidR="0048365C" w:rsidRDefault="0048365C">
      <w:pPr>
        <w:rPr>
          <w:rFonts w:ascii="Century Gothic" w:eastAsia="Century Gothic" w:hAnsi="Century Gothic" w:cs="Century Gothic"/>
          <w:sz w:val="22"/>
          <w:szCs w:val="22"/>
        </w:rPr>
      </w:pPr>
    </w:p>
    <w:sectPr w:rsidR="0048365C">
      <w:headerReference w:type="default" r:id="rId14"/>
      <w:footerReference w:type="default" r:id="rId15"/>
      <w:type w:val="continuous"/>
      <w:pgSz w:w="12240" w:h="15840"/>
      <w:pgMar w:top="40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918C3" w14:textId="77777777" w:rsidR="0011092F" w:rsidRDefault="0011092F">
      <w:pPr>
        <w:spacing w:line="240" w:lineRule="auto"/>
      </w:pPr>
      <w:r>
        <w:separator/>
      </w:r>
    </w:p>
  </w:endnote>
  <w:endnote w:type="continuationSeparator" w:id="0">
    <w:p w14:paraId="7AE306AD" w14:textId="77777777" w:rsidR="0011092F" w:rsidRDefault="001109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DC952500-8ED5-4576-9DAF-DF20640637F3}"/>
    <w:embedBold r:id="rId2" w:fontKey="{95B28442-37EE-4D98-9167-A2D7BA90DE9D}"/>
    <w:embedItalic r:id="rId3" w:fontKey="{1E5EF753-E712-41F0-92A6-26482CFF05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08281EB-45CA-4028-8F09-3334B532649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868CEABC-2620-4BB0-8958-A41CC1FF1C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CC29E" w14:textId="77777777" w:rsidR="0048365C" w:rsidRDefault="00E141C1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D94D7" w14:textId="77777777" w:rsidR="0048365C" w:rsidRDefault="00E141C1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B9BF3" w14:textId="77777777" w:rsidR="0011092F" w:rsidRDefault="0011092F">
      <w:pPr>
        <w:spacing w:line="240" w:lineRule="auto"/>
      </w:pPr>
      <w:r>
        <w:separator/>
      </w:r>
    </w:p>
  </w:footnote>
  <w:footnote w:type="continuationSeparator" w:id="0">
    <w:p w14:paraId="2B14A0E3" w14:textId="77777777" w:rsidR="0011092F" w:rsidRDefault="001109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515E0" w14:textId="77777777" w:rsidR="0048365C" w:rsidRDefault="00E141C1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54A7F" w14:textId="77777777" w:rsidR="0048365C" w:rsidRDefault="00E141C1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E4A28"/>
    <w:multiLevelType w:val="hybridMultilevel"/>
    <w:tmpl w:val="6F684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1A453B"/>
    <w:multiLevelType w:val="hybridMultilevel"/>
    <w:tmpl w:val="76BEE3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06C7793"/>
    <w:multiLevelType w:val="hybridMultilevel"/>
    <w:tmpl w:val="4BE4C3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A717D31"/>
    <w:multiLevelType w:val="hybridMultilevel"/>
    <w:tmpl w:val="53B01950"/>
    <w:lvl w:ilvl="0" w:tplc="0BB8D8CA">
      <w:numFmt w:val="bullet"/>
      <w:lvlText w:val="·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81132D"/>
    <w:multiLevelType w:val="hybridMultilevel"/>
    <w:tmpl w:val="B28059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365C"/>
    <w:rsid w:val="00021ABB"/>
    <w:rsid w:val="000222E4"/>
    <w:rsid w:val="00032F83"/>
    <w:rsid w:val="000578F0"/>
    <w:rsid w:val="00073C4C"/>
    <w:rsid w:val="00077CD8"/>
    <w:rsid w:val="000A6F72"/>
    <w:rsid w:val="000B68A3"/>
    <w:rsid w:val="000F0D59"/>
    <w:rsid w:val="000F5485"/>
    <w:rsid w:val="0011092F"/>
    <w:rsid w:val="0012400D"/>
    <w:rsid w:val="00133BF6"/>
    <w:rsid w:val="001444E7"/>
    <w:rsid w:val="00150641"/>
    <w:rsid w:val="0015656E"/>
    <w:rsid w:val="00160A95"/>
    <w:rsid w:val="00166A85"/>
    <w:rsid w:val="001744CC"/>
    <w:rsid w:val="001762CC"/>
    <w:rsid w:val="00180593"/>
    <w:rsid w:val="001813DC"/>
    <w:rsid w:val="00194C90"/>
    <w:rsid w:val="001A2435"/>
    <w:rsid w:val="001C2E8B"/>
    <w:rsid w:val="001E6C79"/>
    <w:rsid w:val="001F1155"/>
    <w:rsid w:val="001F4A5C"/>
    <w:rsid w:val="00202875"/>
    <w:rsid w:val="00206494"/>
    <w:rsid w:val="002143F8"/>
    <w:rsid w:val="0022178E"/>
    <w:rsid w:val="002426FE"/>
    <w:rsid w:val="00263439"/>
    <w:rsid w:val="00273A61"/>
    <w:rsid w:val="00276C66"/>
    <w:rsid w:val="00277E7D"/>
    <w:rsid w:val="00285C6B"/>
    <w:rsid w:val="002862DC"/>
    <w:rsid w:val="00287800"/>
    <w:rsid w:val="00290427"/>
    <w:rsid w:val="002A6BB5"/>
    <w:rsid w:val="002F43D8"/>
    <w:rsid w:val="002F632B"/>
    <w:rsid w:val="00304C28"/>
    <w:rsid w:val="003211EA"/>
    <w:rsid w:val="00326EC4"/>
    <w:rsid w:val="00332AC3"/>
    <w:rsid w:val="00337206"/>
    <w:rsid w:val="00342FE3"/>
    <w:rsid w:val="00350E12"/>
    <w:rsid w:val="003548EC"/>
    <w:rsid w:val="003643A8"/>
    <w:rsid w:val="00367EE8"/>
    <w:rsid w:val="00381FFD"/>
    <w:rsid w:val="003A3CED"/>
    <w:rsid w:val="003D34B8"/>
    <w:rsid w:val="003D4312"/>
    <w:rsid w:val="003F543E"/>
    <w:rsid w:val="004019A3"/>
    <w:rsid w:val="00412773"/>
    <w:rsid w:val="004157C0"/>
    <w:rsid w:val="004336EF"/>
    <w:rsid w:val="00436245"/>
    <w:rsid w:val="004371BF"/>
    <w:rsid w:val="0045188F"/>
    <w:rsid w:val="00452E2D"/>
    <w:rsid w:val="00466955"/>
    <w:rsid w:val="004737E2"/>
    <w:rsid w:val="00475A60"/>
    <w:rsid w:val="0048365C"/>
    <w:rsid w:val="00484FF1"/>
    <w:rsid w:val="00496577"/>
    <w:rsid w:val="004976E5"/>
    <w:rsid w:val="004A31B0"/>
    <w:rsid w:val="004A3B95"/>
    <w:rsid w:val="004B43AC"/>
    <w:rsid w:val="004C0031"/>
    <w:rsid w:val="004C0D47"/>
    <w:rsid w:val="00516272"/>
    <w:rsid w:val="00520DF7"/>
    <w:rsid w:val="005225BF"/>
    <w:rsid w:val="00552811"/>
    <w:rsid w:val="005623DD"/>
    <w:rsid w:val="005806E5"/>
    <w:rsid w:val="00586562"/>
    <w:rsid w:val="00594D0E"/>
    <w:rsid w:val="005B3AAD"/>
    <w:rsid w:val="005C1312"/>
    <w:rsid w:val="005C6D31"/>
    <w:rsid w:val="00604A08"/>
    <w:rsid w:val="00622DD2"/>
    <w:rsid w:val="00631276"/>
    <w:rsid w:val="00632880"/>
    <w:rsid w:val="00634E21"/>
    <w:rsid w:val="006407AA"/>
    <w:rsid w:val="00663CBC"/>
    <w:rsid w:val="00692B41"/>
    <w:rsid w:val="006D1767"/>
    <w:rsid w:val="006E69C7"/>
    <w:rsid w:val="006F5360"/>
    <w:rsid w:val="006F66E9"/>
    <w:rsid w:val="00710921"/>
    <w:rsid w:val="007152AA"/>
    <w:rsid w:val="0072004D"/>
    <w:rsid w:val="00727540"/>
    <w:rsid w:val="00740F5B"/>
    <w:rsid w:val="00750B84"/>
    <w:rsid w:val="007729DF"/>
    <w:rsid w:val="00777183"/>
    <w:rsid w:val="00787B7E"/>
    <w:rsid w:val="00794E1E"/>
    <w:rsid w:val="00796837"/>
    <w:rsid w:val="007A7333"/>
    <w:rsid w:val="007A7912"/>
    <w:rsid w:val="008266B6"/>
    <w:rsid w:val="00843BD4"/>
    <w:rsid w:val="008730BB"/>
    <w:rsid w:val="0088415C"/>
    <w:rsid w:val="008875E5"/>
    <w:rsid w:val="008C4077"/>
    <w:rsid w:val="008C5025"/>
    <w:rsid w:val="008C776D"/>
    <w:rsid w:val="008E4AF3"/>
    <w:rsid w:val="0090529D"/>
    <w:rsid w:val="0090622C"/>
    <w:rsid w:val="00917B5A"/>
    <w:rsid w:val="00930CD4"/>
    <w:rsid w:val="00931E4B"/>
    <w:rsid w:val="00947427"/>
    <w:rsid w:val="00947B15"/>
    <w:rsid w:val="00951405"/>
    <w:rsid w:val="00954F76"/>
    <w:rsid w:val="009725F6"/>
    <w:rsid w:val="00987C74"/>
    <w:rsid w:val="00987F98"/>
    <w:rsid w:val="009D1693"/>
    <w:rsid w:val="00A108E2"/>
    <w:rsid w:val="00A12A6C"/>
    <w:rsid w:val="00A17FE3"/>
    <w:rsid w:val="00A20C41"/>
    <w:rsid w:val="00A3244E"/>
    <w:rsid w:val="00A52AC4"/>
    <w:rsid w:val="00A60065"/>
    <w:rsid w:val="00A804DC"/>
    <w:rsid w:val="00A824C0"/>
    <w:rsid w:val="00A868EF"/>
    <w:rsid w:val="00A9701E"/>
    <w:rsid w:val="00AA1859"/>
    <w:rsid w:val="00AD383B"/>
    <w:rsid w:val="00AD5653"/>
    <w:rsid w:val="00AD7F07"/>
    <w:rsid w:val="00AE012D"/>
    <w:rsid w:val="00AE4474"/>
    <w:rsid w:val="00AF182F"/>
    <w:rsid w:val="00B04102"/>
    <w:rsid w:val="00B15F37"/>
    <w:rsid w:val="00B3076D"/>
    <w:rsid w:val="00B423C0"/>
    <w:rsid w:val="00B74D25"/>
    <w:rsid w:val="00B878A5"/>
    <w:rsid w:val="00B87FFB"/>
    <w:rsid w:val="00B91D22"/>
    <w:rsid w:val="00B97934"/>
    <w:rsid w:val="00BA3838"/>
    <w:rsid w:val="00BA6FE8"/>
    <w:rsid w:val="00BC05CC"/>
    <w:rsid w:val="00C07873"/>
    <w:rsid w:val="00C33707"/>
    <w:rsid w:val="00C80E4F"/>
    <w:rsid w:val="00CA6C85"/>
    <w:rsid w:val="00CC7CD3"/>
    <w:rsid w:val="00CD7C6A"/>
    <w:rsid w:val="00CF05DB"/>
    <w:rsid w:val="00CF29C8"/>
    <w:rsid w:val="00D14AD5"/>
    <w:rsid w:val="00D3628B"/>
    <w:rsid w:val="00D63DF6"/>
    <w:rsid w:val="00D926ED"/>
    <w:rsid w:val="00DA312E"/>
    <w:rsid w:val="00DE1771"/>
    <w:rsid w:val="00E019A8"/>
    <w:rsid w:val="00E05F20"/>
    <w:rsid w:val="00E141C1"/>
    <w:rsid w:val="00E42ED3"/>
    <w:rsid w:val="00E51A57"/>
    <w:rsid w:val="00E54D6E"/>
    <w:rsid w:val="00E74A1F"/>
    <w:rsid w:val="00E75CF3"/>
    <w:rsid w:val="00E77BC3"/>
    <w:rsid w:val="00E8367B"/>
    <w:rsid w:val="00E84D30"/>
    <w:rsid w:val="00E863DF"/>
    <w:rsid w:val="00E867BA"/>
    <w:rsid w:val="00EB3610"/>
    <w:rsid w:val="00EC0538"/>
    <w:rsid w:val="00EC3257"/>
    <w:rsid w:val="00EE3ED6"/>
    <w:rsid w:val="00F025AE"/>
    <w:rsid w:val="00F268D0"/>
    <w:rsid w:val="00F30AD7"/>
    <w:rsid w:val="00F30E6C"/>
    <w:rsid w:val="00F374E7"/>
    <w:rsid w:val="00F51A82"/>
    <w:rsid w:val="00F53A72"/>
    <w:rsid w:val="00F5791B"/>
    <w:rsid w:val="00F65BBE"/>
    <w:rsid w:val="00F70A1A"/>
    <w:rsid w:val="00F818A6"/>
    <w:rsid w:val="00FD1613"/>
    <w:rsid w:val="00FD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61364"/>
  <w15:docId w15:val="{D9835CA1-6CB3-4C0A-A925-A4EFD2311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ivdocumentdivnameSec">
    <w:name w:val="div_document_div_nameSec"/>
    <w:basedOn w:val="Normal"/>
    <w:pPr>
      <w:shd w:val="clear" w:color="auto" w:fill="373D48"/>
    </w:pPr>
    <w:rPr>
      <w:color w:val="FFFFFF"/>
      <w:shd w:val="clear" w:color="auto" w:fill="373D48"/>
    </w:rPr>
  </w:style>
  <w:style w:type="character" w:customStyle="1" w:styleId="nameCntcEnptyCell">
    <w:name w:val="nameCntcEnptyCell"/>
    <w:basedOn w:val="DefaultParagraphFont"/>
    <w:rPr>
      <w:color w:val="FFFFFF"/>
      <w:shd w:val="clear" w:color="auto" w:fill="373D48"/>
    </w:rPr>
  </w:style>
  <w:style w:type="character" w:customStyle="1" w:styleId="divdocumentdivname">
    <w:name w:val="div_document_div_name"/>
    <w:basedOn w:val="DefaultParagraphFont"/>
  </w:style>
  <w:style w:type="paragraph" w:customStyle="1" w:styleId="documentnamediv">
    <w:name w:val="document_name &gt; div"/>
    <w:basedOn w:val="Normal"/>
    <w:pPr>
      <w:pBdr>
        <w:left w:val="none" w:sz="0" w:space="24" w:color="auto"/>
      </w:pBdr>
    </w:pPr>
  </w:style>
  <w:style w:type="character" w:customStyle="1" w:styleId="documentnamedivCharacter">
    <w:name w:val="document_name &gt; div Character"/>
    <w:basedOn w:val="DefaultParagraphFont"/>
  </w:style>
  <w:style w:type="character" w:customStyle="1" w:styleId="documentnamefName">
    <w:name w:val="document_name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table" w:customStyle="1" w:styleId="divdocumentdivPARAGRAPHNAME">
    <w:name w:val="div_document_div_PARAGRAPH_NAME"/>
    <w:basedOn w:val="TableNormal"/>
    <w:tblPr/>
  </w:style>
  <w:style w:type="paragraph" w:customStyle="1" w:styleId="divdocumentdivSECTIONCNTC">
    <w:name w:val="div_document_div_SECTION_CNTC"/>
    <w:basedOn w:val="Normal"/>
    <w:pPr>
      <w:shd w:val="clear" w:color="auto" w:fill="373D48"/>
    </w:pPr>
    <w:rPr>
      <w:color w:val="FFFFFF"/>
      <w:shd w:val="clear" w:color="auto" w:fill="373D48"/>
    </w:rPr>
  </w:style>
  <w:style w:type="character" w:customStyle="1" w:styleId="documentaddress">
    <w:name w:val="document_address"/>
    <w:basedOn w:val="DefaultParagraphFont"/>
    <w:rPr>
      <w:color w:val="FFFFFF"/>
      <w:sz w:val="22"/>
      <w:szCs w:val="22"/>
    </w:rPr>
  </w:style>
  <w:style w:type="character" w:customStyle="1" w:styleId="divdocumentdivaddressdiv">
    <w:name w:val="div_document_div_address_div"/>
    <w:basedOn w:val="DefaultParagraphFont"/>
  </w:style>
  <w:style w:type="paragraph" w:customStyle="1" w:styleId="divdocumentdivaddressdivParagraph">
    <w:name w:val="div_document_div_address_div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table" w:customStyle="1" w:styleId="divdocumentdivaddressdivTable">
    <w:name w:val="div_document_div_address_div Table"/>
    <w:basedOn w:val="TableNormal"/>
    <w:tblPr/>
  </w:style>
  <w:style w:type="table" w:customStyle="1" w:styleId="divdocumentdivPARAGRAPHCNTC">
    <w:name w:val="div_document_div_PARAGRAPH_CNTC"/>
    <w:basedOn w:val="TableNormal"/>
    <w:tblPr/>
  </w:style>
  <w:style w:type="paragraph" w:customStyle="1" w:styleId="documentsectionSECTIONSUMM">
    <w:name w:val="document_section_SECTION_SUMM"/>
    <w:basedOn w:val="Normal"/>
  </w:style>
  <w:style w:type="paragraph" w:customStyle="1" w:styleId="documentdivparagraph">
    <w:name w:val="document_div_paragraph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documentleftmargincell">
    <w:name w:val="document_leftmargincell"/>
    <w:basedOn w:val="DefaultParagraphFont"/>
  </w:style>
  <w:style w:type="paragraph" w:customStyle="1" w:styleId="documentleftmargincellParagraph">
    <w:name w:val="document_leftmargincell Paragraph"/>
    <w:basedOn w:val="Normal"/>
  </w:style>
  <w:style w:type="character" w:customStyle="1" w:styleId="documentsectionparagraphwrapper">
    <w:name w:val="document_section_paragraphwrapper"/>
    <w:basedOn w:val="DefaultParagraphFont"/>
  </w:style>
  <w:style w:type="paragraph" w:customStyle="1" w:styleId="documentparagraphwrapperdivheading">
    <w:name w:val="document_paragraphwrapper_div_heading"/>
    <w:basedOn w:val="Normal"/>
    <w:pPr>
      <w:pBdr>
        <w:left w:val="none" w:sz="0" w:space="25" w:color="auto"/>
      </w:pBdr>
    </w:pPr>
  </w:style>
  <w:style w:type="character" w:customStyle="1" w:styleId="documentheadingIcon">
    <w:name w:val="document_headingIcon"/>
    <w:basedOn w:val="DefaultParagraphFont"/>
  </w:style>
  <w:style w:type="character" w:customStyle="1" w:styleId="documentsectiontitle">
    <w:name w:val="document_sectiontitle"/>
    <w:basedOn w:val="DefaultParagraphFont"/>
    <w:rPr>
      <w:sz w:val="32"/>
      <w:szCs w:val="32"/>
    </w:rPr>
  </w:style>
  <w:style w:type="character" w:customStyle="1" w:styleId="divtwocolleftpadding">
    <w:name w:val="div_twocolleftpadding"/>
    <w:basedOn w:val="div"/>
    <w:rPr>
      <w:bdr w:val="none" w:sz="0" w:space="0" w:color="auto"/>
      <w:vertAlign w:val="baseline"/>
    </w:rPr>
  </w:style>
  <w:style w:type="character" w:customStyle="1" w:styleId="div">
    <w:name w:val="div"/>
    <w:basedOn w:val="DefaultParagraphFont"/>
    <w:rPr>
      <w:bdr w:val="none" w:sz="0" w:space="0" w:color="auto"/>
      <w:vertAlign w:val="baseline"/>
    </w:rPr>
  </w:style>
  <w:style w:type="character" w:customStyle="1" w:styleId="documentsinglecolumn">
    <w:name w:val="document_singlecolumn"/>
    <w:basedOn w:val="DefaultParagraphFont"/>
  </w:style>
  <w:style w:type="table" w:customStyle="1" w:styleId="documentparagraphwrapperdivparagraph">
    <w:name w:val="document_paragraphwrapper_div_paragraph"/>
    <w:basedOn w:val="TableNormal"/>
    <w:tblPr/>
  </w:style>
  <w:style w:type="table" w:customStyle="1" w:styleId="documentsection">
    <w:name w:val="document_section"/>
    <w:basedOn w:val="TableNormal"/>
    <w:tblPr/>
  </w:style>
  <w:style w:type="paragraph" w:customStyle="1" w:styleId="divtwocolleftpaddingParagraph">
    <w:name w:val="div_twocolleftpadding Paragraph"/>
    <w:basedOn w:val="divParagraph"/>
  </w:style>
  <w:style w:type="paragraph" w:customStyle="1" w:styleId="divParagraph">
    <w:name w:val="div Paragraph"/>
    <w:basedOn w:val="Normal"/>
  </w:style>
  <w:style w:type="character" w:customStyle="1" w:styleId="documentparagraphdateswrapper">
    <w:name w:val="document_paragraph_dates_wrapper"/>
    <w:basedOn w:val="DefaultParagraphFont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Riheel Hamoande</vt:lpstr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Riheel Hamoande</dc:title>
  <cp:lastModifiedBy>Riheel Hamoande</cp:lastModifiedBy>
  <cp:revision>169</cp:revision>
  <cp:lastPrinted>2021-06-08T19:21:00Z</cp:lastPrinted>
  <dcterms:created xsi:type="dcterms:W3CDTF">2019-09-10T12:20:00Z</dcterms:created>
  <dcterms:modified xsi:type="dcterms:W3CDTF">2021-07-15T18:37:00Z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jFIAAB+LCAAAAAAABAAUm7Vy5FAURD9IgZhCMTMrk0bMTF+/3tCu8sB793afoyqjPIULuEhBAkeIFCJyGIYhNINAovD3A0PQb3L/al0bvPj5EdxkRmyHtraApmMclptPlpPKDRjfG+oq1MHS5lku4HmwI9WpAYinWGuGbS/4yuOTa4kY1qGz+dOt9pyS7Z7KqueNr5/xm5FS26bIxBHMTkQG8CO18Yfq5Jnr6uf7SOaTS4A5CbFwUtLptyFTbPM</vt:lpwstr>
  </property>
  <property fmtid="{D5CDD505-2E9C-101B-9397-08002B2CF9AE}" pid="3" name="x1ye=1">
    <vt:lpwstr>HogsaAe5tuNDjYNYO1vtcZQ6t4NTYuF8+2r/9w1qwVVIgsawnWROaD74O3VZcq8yvx/o7Ez+4q9lFczoRqlG99tOc43Y4XzzETbflN89piWJ+MbxL85g+VvAynMGCDiyNRKqLImOXeL2t6aPQCSuGQJbHabfOF92caD0CrddO5MoTyPq1IVlsRmmE26ULmTnp93dNZZYBhLof9QEOq6GmzUozURbo8WvWg9WbhE24HZvQCHSsUM4luX99yULyUn</vt:lpwstr>
  </property>
  <property fmtid="{D5CDD505-2E9C-101B-9397-08002B2CF9AE}" pid="4" name="x1ye=10">
    <vt:lpwstr>Dj6tUvD38CA+Y3Q1FqrptrAJP5D2WSMQiDWSsLhNjBYepSJJeyemiZn2TExvAUlWEsmaXxQyicV9zl/QLyKLDh0OPjqU6d5JvucU98EW+j6JRsVLvir4mABIMETtpmybnuwbONGD5SkXYIXSf5qBvnRIZqQ3u/JTG9ZO8I9Dqw2+2guQw3dfeRmJC8X1xUNxIux+SVg/sXGSfx3kawnF/yRzKwKMuRVc8r6pDmIXZWr+AhcETDqQaAV+zCjZ6+3</vt:lpwstr>
  </property>
  <property fmtid="{D5CDD505-2E9C-101B-9397-08002B2CF9AE}" pid="5" name="x1ye=11">
    <vt:lpwstr>oAc9Dvi76iTe1vr5Zf1f1uEIVLbhjMlgyxzCCiqCYQVDvTa0D9+rNXPJsmNcZuEsZV+HGt3J9X5oKjDnFia8U0F/3wfKY0PO0BVF+CO+Luhg84rZvR4XMJZ4RAHuYIPoHQK4fM/n0o0vHTa3SwgCk5DSAcNV5XAgk7SgH3AsrXFO3aoP9BBLS2NYYHT9hO39L+o8O6VHz/OBbFQWajAbx5pFMndOg5r2+4NbhDmdsLw6Jzw2/d7vqtWwv3M9kHG</vt:lpwstr>
  </property>
  <property fmtid="{D5CDD505-2E9C-101B-9397-08002B2CF9AE}" pid="6" name="x1ye=12">
    <vt:lpwstr>is5s+SWj/sLl7Zcp4Tw1JVqPd+WkkWEofhjkR24NjJJQFtd/5Gbm2DNVGbCMZqfJAPf3xltwwR5W+vN1neTFgMiJ9SS7JIY0k4/axfr4W/uBN8WiWf+mM7id5znYFP2D3CJyNkbNixtKgmw9MPdUsUzu6L/4/62E4oZESgGXvc1lVcPMYCMVTC1yn+LprBDvkXEibDScvTxQsJvGkvTZoEVkGLArqyQ4qMf995mcvc4DOWjICJ/j4FEwh5Pifnc</vt:lpwstr>
  </property>
  <property fmtid="{D5CDD505-2E9C-101B-9397-08002B2CF9AE}" pid="7" name="x1ye=13">
    <vt:lpwstr>fvLn4/ktewi6gymyPcXy5MO+geqHr1S1mWCdvFBVfyuu6izBfuINcyR14e/DY8vrDLjpAL03/qxSwxVoOfnmj2tD9dqv2nebjR2ntld6tvqA6/+NZTcgx5lNRnJdoIchqQV/DDvPZjosZHZ/bvn4zyRHOQn67Uaw66PZbO+xs0u8v6cfbr3ghpYks7iL6nHC86fonMO/iGTuw9DKbhzvtBW610JsXGh2faln1yAyiQ18TUmN5pZ/ET96vborTQp</vt:lpwstr>
  </property>
  <property fmtid="{D5CDD505-2E9C-101B-9397-08002B2CF9AE}" pid="8" name="x1ye=14">
    <vt:lpwstr>wmaTEt71MHQ+QYLsqJ3UiBXRnp7xB/HTEPxV2bzYXMxZNCyPfUK+7u5pIzxI2NzPeVpB6q718mKdqZ4qPXne9I1khFlQzspYi2ySckFsdtVKZovg9P/MlejUy4F03ziG5JfNEP9QHFIaZ+wNPDOMiHK4hvoNdAm7t7rdnNj5Ro8zMQiS7tu2dJK2mr9p5fC71+aakhFIzRJG7ofYIrhMstv9wedY9QIUlaC0EbogAUwL9hDIQTv49qM31aiVC45</vt:lpwstr>
  </property>
  <property fmtid="{D5CDD505-2E9C-101B-9397-08002B2CF9AE}" pid="9" name="x1ye=15">
    <vt:lpwstr>CeKll8YnxFlzlajuxH+otc1U8V4Zw+2xyHF7gmHqG7+78qaGORU8Y/s3Q9xRCxqPnQniblsUP1ZgREIX1RogPdShfS6oS6SnMULwgdefi5OZiog8mJDIACTMCSEFtKgH6MjGUrZFriBzkCxH82HJDsUqjjmUunMkmztMFLLZQPEmeibednA8aV7XcYRVTQjq4qEqN77uTLq0R915jupF8DUXaT+GCpudusZsm1gi0qou3Jiv6PJVJ7em/4NqY1L</vt:lpwstr>
  </property>
  <property fmtid="{D5CDD505-2E9C-101B-9397-08002B2CF9AE}" pid="10" name="x1ye=16">
    <vt:lpwstr>/x5wcIRChP7iG6+mp628ja22GIH3n4OcN/cy1htO8itktZ4lzZ9KaKNaqqN0yWioCkaLxA5wYa45NvGQ0qOsA1AEW7qUBN/95YaPwxSDKVTPCY6NAGu4IZIWsWYMEppQg+jqtjTxooGS/4xGh/kSgOAyimKmJQhXuWbxccP6/GPf1EK5as37DDtQR4rBP+IA0V6IAJz7fXFsVcZUE/eKCv79AKKNv8RqHfbb+FBBfUQRoFQriEKF+/yEXOF2+6z</vt:lpwstr>
  </property>
  <property fmtid="{D5CDD505-2E9C-101B-9397-08002B2CF9AE}" pid="11" name="x1ye=17">
    <vt:lpwstr>53kwkbEGiLH2Tp9wfTiena9v08IHJo4tPkCQM4hrun9QlUCMpoaXvGLYOoLJwOD6kflhcAA/hoAzf9RxTY0DmG4drXp5ESnL6QuDi38BeTLv7e8/+mjEEGPbNlhWcK6AIoEo6kGWlvaeG9AmaQpTSLeJP5LQqwJ4zvksQ0ycRFb/q8bPHBqX5wz1LfK6bwP92XdeF0DWrJq0w5wgh80eadVRz4EKpJUUvcHM5PUVZPlSXf79p/8hy+kSCz74Occ</vt:lpwstr>
  </property>
  <property fmtid="{D5CDD505-2E9C-101B-9397-08002B2CF9AE}" pid="12" name="x1ye=18">
    <vt:lpwstr>OuWazrL+DApX1kmWl1MaXkRKYE7c+kGkj7/ehlidW2f4MQbU3NCCFZ3SC2ZTgdTIbIj19xjn3mSHYvmUt7RbeDcnNC/qlUG6wQrAfzHbuNpDk9fYfP0zpmNMgL8V17JqOFEoD1yowLKdt2yMccIWc6Lhe5ZltSNen2n07BBbwe7VIHlgcGVBtpfgpU3fT3uTFuIHYk4NcklA3ehU4BgPGpQoKzv9cuP+9vMmzqApaG5YvlLxMQTP150j1OVdpDW</vt:lpwstr>
  </property>
  <property fmtid="{D5CDD505-2E9C-101B-9397-08002B2CF9AE}" pid="13" name="x1ye=19">
    <vt:lpwstr>lF/YqtLlNnfVPCOXo+XPR/w1QvHeBvVykniYwfuH3OlQc0TZ9U122l8QzQrRw1gV4q3ZLfxszArFlKLOTPVHwhjKQzFLB3zcuPHSRw4EUKQS4IMD4bRcsw+1PNYaMuBLKBwF1+IlAgX3ZhUCRzMPyX+syz3sBGt6Pbf3TrA/kSZ+e1jpPfwOS8lNBP8PKRWriePMiENRdxhnH2H7jRjGg6R9eekh1QQX4dWwOPmMChQTGM8kGvAt2OPd4qRPwGa</vt:lpwstr>
  </property>
  <property fmtid="{D5CDD505-2E9C-101B-9397-08002B2CF9AE}" pid="14" name="x1ye=2">
    <vt:lpwstr>tsFz6rE3e939RWgwsLjgQM/sD8ndtlfI+ipuXKq8Tw9LxBpUFo91xrWusaOWSIoXDa1HEkW7F/vb1/MuavpIivXON4cq7CbiPqGhnvewgP/wF2C25TjzR1u+TplAV5KUBYytS0Y3JzcZGOxiFgf87MJf7697pdX7eHifju0UV0nDypdNBlzn8MXm8bVsd+P/N7cMXkxM8/RTYWW/N4al+JaL4WsUJPw5LIvJKXgxRHQMpzZTs9943sSfTKX0PcY</vt:lpwstr>
  </property>
  <property fmtid="{D5CDD505-2E9C-101B-9397-08002B2CF9AE}" pid="15" name="x1ye=20">
    <vt:lpwstr>7eIri6M1Lk4yTwFG+ILu2EUyo9/wk3y1/AKzD3VAf7gAz0JDH43wGNBatyB2xVczTu4F02tcwTk/2Luw/SPnSdt/9PpqRjVQCyBOwQ29SQhaiWs5qaV9bvkGHlJxcDwKSOjeZzoab0l3V2k2gb75eHfespKRYt25f/T7io42PdZ2tX88/CxFgqAgJNnd1QEytAmcJfvE8QeiL6a1P+5PF+m+w1TW+/M2lQRKjM0bwKm23/vKBt40lwh4pWWcfRY</vt:lpwstr>
  </property>
  <property fmtid="{D5CDD505-2E9C-101B-9397-08002B2CF9AE}" pid="16" name="x1ye=21">
    <vt:lpwstr>u3rCzUINaiVzIUKBugUu85PsBHVLwqoDO3uvfmxYTIcgU0VXJdSxmH6DL64+AdbtRP2n9levf6HqYgG9qeOU07gNnFucf6MWX3Q2/AXbS3/C6gozLXLzj/Snzt+vAOAHftCM35Y/7OofYVer/M6ry9TTzVs5KfnapDpxO64LNk3j5QOQy8wWTt6wCKxInK3Tv3K+JtIHZZewJd5txKYBPz9/us7X8j67bMvzhRcyKrpvXhU7Z6Y42X/SGMvCnSt</vt:lpwstr>
  </property>
  <property fmtid="{D5CDD505-2E9C-101B-9397-08002B2CF9AE}" pid="17" name="x1ye=22">
    <vt:lpwstr>wvoJX9DdaFuaHaeAVx2UDqjbbXwInryA/LOXRrYSOEMryUau5GBZN+3b2CYTmTWF5od7QX/2vg5Ol/gZNAs0MEyeqtwLm/wgvLmRGxx2CDasa8wQ9AyKD0BvOqKirbiVOccP72h7+yQ6pm3fImxPwnsJUp+RVW+zyq+Sds4R/uMARRDhfITw7Ndb72YR6czQVUGsuF3pjFcTFc+rD3kjGt6U6r6vFe0YA2R9kdXqmz38WDXJZVbW721MDnfJTnd</vt:lpwstr>
  </property>
  <property fmtid="{D5CDD505-2E9C-101B-9397-08002B2CF9AE}" pid="18" name="x1ye=23">
    <vt:lpwstr>xM9jqRKxbfuNQ85iCo9usC9wnaeAVkvWIU44OfXlQshbmDVx3TRHu6KH1c0dEqeRYvZ6L9o5SVQOX7tA0cBPv489yeHsJNRktUe/nB7db/8ub4A1r2sNF2s7pYILbc0nSP4QlRF2ijPAZQG4O1+ZhKPYxZ9/bamUaMvumVcen8ma8TL7mVgO+Quo8s3qxg2LRWHxqyW0oj2IZ0it4qe6GbjsDGGuj3u4UwCALrOuCUElCMrVZhwbSd20o091D2g</vt:lpwstr>
  </property>
  <property fmtid="{D5CDD505-2E9C-101B-9397-08002B2CF9AE}" pid="19" name="x1ye=24">
    <vt:lpwstr>sJH85TQKG/l0nw4uXKNGj5Jm/3FG9DFgYW7rTGy/KjslQC/3H1OY2X7HwYIqkpweSAMiP2S43i/80NuWqPiBaBeHwUUj0qcMfowlGbyU671B54SaPtt5C4RuFn+NUnrO5vEhak/+5w5SS+5ingOGuX3RJJ28xa5uD6q4EPJ2AiHlXx9CJd4z+zyYd7rw4SGwnz9w7Td8OLaVwqK5RrgFLPgSe8UBKrNeYLUZx7amp7fREVsMfOh4YhaL5Z8fy10</vt:lpwstr>
  </property>
  <property fmtid="{D5CDD505-2E9C-101B-9397-08002B2CF9AE}" pid="20" name="x1ye=25">
    <vt:lpwstr>Khv6LW9gpfHTn2/W2hcnHzsvfYXE76snA6aACSp/ziGf8NOnIH7itYLpjEtIC2f762t+ekOD5J+7OZa8HTn8AEf6tPYHH1zDaohgZQQRfX+Gr+gAPwruL2zfuuMCGhiA3AjmKce0IjoCR3c9Q6MRgd2wkg0jq2FMjd2DtRj6n4KUVsb/lx+zIBl4OlelrEj5nVY1tTCLJu4Y/AExCvaL6YbKaTXVPEnizXjL/WIIurV66FsOgMdU/dBx92fTPp6</vt:lpwstr>
  </property>
  <property fmtid="{D5CDD505-2E9C-101B-9397-08002B2CF9AE}" pid="21" name="x1ye=26">
    <vt:lpwstr>6/VfGstSf5hytV60U2KKlJ6KbpC6rgz5GsBvvrd6qoAbKHt5mc7ujDMvUG6NyA3Ntt7RqD+mOLtJ5yA2Srf84VRJZsNieUdZhZG7M5lGNdVNjwXkWNcUofRxNvyaqGatQXe6UfGG3xvhvxYx629LrfDoJyY/yF+BoclkYSB2JsSWkmR8oUe0tpULz+0p2k/3ocHcx+7MhU5zrYZw+/PV7Cz9VYqbMUkn20hMzxjo7tZDyWransg5DoTJIjqFyqM</vt:lpwstr>
  </property>
  <property fmtid="{D5CDD505-2E9C-101B-9397-08002B2CF9AE}" pid="22" name="x1ye=27">
    <vt:lpwstr>OxbBXSPtiq9XpO/skl19kd40TCC5ipjk8OnfweLwoQCm67PQkaBpMMbjJiyMc9uEVCXS6BtVvNOwurD/snGUyGuV39bQcZRaX22NDCv8TDNXgSBkZkcN1Ju89q+dwGMp2MXJSRmWUoaEoaXlP24HuMiSIOjhHPnP63CAuDVJCx+an4KzPKKQ7N9oBw4FJSuXTjd4fEvqVi8Pa/kD+PgEwag157GYeLqnm1H6waM33KLlh8yqK5cvRQyE+gOFJFA</vt:lpwstr>
  </property>
  <property fmtid="{D5CDD505-2E9C-101B-9397-08002B2CF9AE}" pid="23" name="x1ye=28">
    <vt:lpwstr>V7feykGXuMiHdG85X9vdQWcr75FXKLVO5+FAK01J1HvYnZ8Id1hhRwmNvIQfz+Nxs5u8EEOIPiA06miH3GMGSz/6SuAXz+ZC0AkdWJking+zZ1CHNWcP3XrU317f8T4YMB6qLb1VD3cp6ZvwpP4y434yufzIOrSuo+yRtKUHZHRMSc7nankliCeYC2bsJZxItXrYj+z8kGbsfCKgkKgJDjJDRmcVhEvkr/htUgBH57ki7zyoNjGEMfIvOGcv+Ls</vt:lpwstr>
  </property>
  <property fmtid="{D5CDD505-2E9C-101B-9397-08002B2CF9AE}" pid="24" name="x1ye=29">
    <vt:lpwstr>Qc+8Bx+90dzV95tdwD8Ud5ZrzpeAmTjk7HoBgE+NZe5xLiwGfR2subb5cqzc2tcMxAK2glaH/jOwgl6M91Dsm9ypJE7sjcZw7D+zz2GkLB1kT2hn/OfOopqswp1/MwM+E0kq3LdugLoJjxRzHKzch1FX3BywPIcd/iZefjvrIgCEC3xiJGj60IXC/zc98NEwQb8hmo/4Fpa7m9Q00SE7F3Z9Hp5GLZmS26FrhpocTtIJZufCT/BQgk67WADiNHM</vt:lpwstr>
  </property>
  <property fmtid="{D5CDD505-2E9C-101B-9397-08002B2CF9AE}" pid="25" name="x1ye=3">
    <vt:lpwstr>avhL78IworiOntrvYLdv8vIQlvW+ECmhu6opXzsN6xI60YF1tSca7Civ/Pb0S035fdMm4M3khceWzAUIOoCSacJlgX3Pb8lEj0ExlRuo+J2VmAA+vVIU+5MXca2Bc1PeHIPWHhA4SBvOE5e8Pi1n2ShAZIQGW+Su7hXpMt+Z3bwNhFt4CNgrofzueYwSTO5flppkQehY1Kyu5Rm+QOUD74RevKV+Gl33giXg+JUa5QbZl0JiNAKBKAquQE7ZL2N</vt:lpwstr>
  </property>
  <property fmtid="{D5CDD505-2E9C-101B-9397-08002B2CF9AE}" pid="26" name="x1ye=30">
    <vt:lpwstr>eI7JVfYgfVhCNkgd828EXxV2uoAQLLkRrzd7cXZS3HVBa1B51/uxXC7fDef/H8bsKrfwckmXtU2eufvaDu8ZgbgZWN5f/cTJlpW6a1kDX3xfRYgquxwyCjaUdqrclHuB447gqK9w4H/1r86jKQ78/jXo24/kTid+tmyo9Q91eilCqI04uyGQdGpnlk8i8g27MDGQXO7jzGrCgOFzcMFQBE/gJ3SEhw39GB1VDfNvO7e2QFz68EpDtlGKNSUa2bw</vt:lpwstr>
  </property>
  <property fmtid="{D5CDD505-2E9C-101B-9397-08002B2CF9AE}" pid="27" name="x1ye=31">
    <vt:lpwstr>ryMONqJzm58npjKwlCAtR/FKlRtfpLcVYIPV4tYeLRP3Gh1arIVQ1wBo0JoK+VzQ/eqy+SZODqjfvl7KcXhV5FeQKVH6NSiaLJ0m8hnTYa17eplNvK3KlR06IhezLbiXwiHrza61apfqy5PHLreka/WoYJmdBC7hnMGlNFz555bO1AnN8H6R2Y66+SZp9/ZosXWFu4NONwudh8+nHX0BSqpqP/ewjcSiT34suTjcc3PoUdoM7xkjdjAyQx29Vf2</vt:lpwstr>
  </property>
  <property fmtid="{D5CDD505-2E9C-101B-9397-08002B2CF9AE}" pid="28" name="x1ye=32">
    <vt:lpwstr>uHHJ6ZhX9J8BibBLRjfCGL4TRqtZsxy3OsQPOUjaiArNH7eWowu15ZHvRXiye2cCowS/u4DfkY6WDzNJHU/qDbMazHWCrwGNLW7vnCZ5hLVxgzSK6hOWvDPpolQtcL5EDregnc73YyLM3yuZXyCHZ7/MwU3yBHSFSdHYe5j4mZKGsWUG1JoaJ6nD5JsFxhB38iGukCVP3rG9XQQnFe7dAhIYMAmpmiggnBps4TLWB+F3yN9WvPqNq07NjIwm5xP</vt:lpwstr>
  </property>
  <property fmtid="{D5CDD505-2E9C-101B-9397-08002B2CF9AE}" pid="29" name="x1ye=33">
    <vt:lpwstr>0zbdeNJmKfpaoezoQLPJvrVbl6C0wq/GAVbpkqgGufvM/nnJewaOxv9iwPwu5adiM9luUBGQcgNxDs/FWW4uXPbRDPaQcVSv3e+wVAiHVaTjG1ArMS1Zkazxn+J3r4aHAQwZ0RLwq0K545dopA8ZgPuPdBYGr+C1aPgAVumId4o0x2+TvNIwzWff7q8e/zopyFUVumVWQxlhN1XnEn4ibAxPP2tIW8CN8dWhLYyADnstFV5due+IFQfMhcBjbrY</vt:lpwstr>
  </property>
  <property fmtid="{D5CDD505-2E9C-101B-9397-08002B2CF9AE}" pid="30" name="x1ye=34">
    <vt:lpwstr>FG0PyHYH8WyecQGImXcnk3GbWxsmGM5xYty684IiujAVdn/9OFHFHSlfrD//WzPKu09LtfOogEugHpn9jiTKzkELpoTvLBbsFW64LdA9uWrlHK8eqPIxFfiNdtDjLqj3gdXh/cjH0HSZmhA6DcA+tkJtshKxBOiDB220anAW8CTOPtrgt6aMrztDfruEa5QfHSTP/tq1CiAgXFuFIGHVAP6M+eFbfEkk/hkEH8xX9cLLwJohJEgwNVIj+/g7wXA</vt:lpwstr>
  </property>
  <property fmtid="{D5CDD505-2E9C-101B-9397-08002B2CF9AE}" pid="31" name="x1ye=35">
    <vt:lpwstr>+U20HrXi/r7M/djt3W969y0ZcisP2zJJ3PVtDcsIO3I7974Qws41BnpoCLB+zaqSGfT+NtYdPrGGOZlCMu+tQ3mUQFzSOWu7Sqfi2IBfShBMg0b5U80LejPI5jH0GxdlT+oGsctbbsYy2ympaQf1JWYr8s0Ay7xWKP6/0c3QM/9Tmxfp7t3iHyUnpQoQF58xp45Jze43NOwqqXVOS0t2bvNYw1Jw0ednCxEda0WooX2xRJsLXthr8JBeAh+1IGI</vt:lpwstr>
  </property>
  <property fmtid="{D5CDD505-2E9C-101B-9397-08002B2CF9AE}" pid="32" name="x1ye=36">
    <vt:lpwstr>OneWvDxK+DmiCg71KPw4jpJNY6+XERHpJJD8yxmdDQG6cQ+fXzBizwLOECrHkDY0JyLoFB/glQypvYt5nIGUowlsm0hIG9sV8xcsy3v8lf0LDBOhZ+k9EpsYp8X9zcb0T3Slu4frBAPyynk8gnnpTgsMtwVW9v4lQkg8303hOqnZ6p7sSp3D2DJmLLCx8J8/YB5yt+XAZC8iik+YKoDbG34pxioyY5thSfBMH87xV6w3+iFElWY2gnCrgWJGekn</vt:lpwstr>
  </property>
  <property fmtid="{D5CDD505-2E9C-101B-9397-08002B2CF9AE}" pid="33" name="x1ye=37">
    <vt:lpwstr>fhyrX1xFY1X5xdtjo3TPWQJVKoBohCb5x7SIV6uMdiaSrT2JsVqhoLRfU7KMmDUgxY8vxJDnFFzd/nfVuIKJAhdk6ZQi5VpUa1g+SnvhLOc6LdDOZt+TyU/Xs/17lb3TSfHAsSpZu+OgjvXo5fKacxZV57GPJq9X47XawREI6q1ij+FgifveEJ4h3elw0k2HWexVO+7jMDWGDv6oPLJwzBqCIAHAlW8I99xhLH2TnGWidAPlPfOrA+9vLxbLP7J</vt:lpwstr>
  </property>
  <property fmtid="{D5CDD505-2E9C-101B-9397-08002B2CF9AE}" pid="34" name="x1ye=38">
    <vt:lpwstr>XcTa8dXYA09kFMdk+tgAGxPY+Bps8sDcyIAobitp8/51c9lgpdtJ6DtkucoLYBEIoV0/0rp/0b4fun8giEjr9RZclJof8IhAgV2rr/JJtTDnzjDWBgQGhtr9UvQEWT8V7kI9oQGWSpZor87qtEnZDzOguYDRv66XBqyVsShw+jKZuCH6ckVnmCzdA9eQAwTOgmR7FJBO+HQvvFrPZ+L8EbYqenThRj4rpYro4t3bW0BCKTn+iIbx729NFo3DO6p</vt:lpwstr>
  </property>
  <property fmtid="{D5CDD505-2E9C-101B-9397-08002B2CF9AE}" pid="35" name="x1ye=39">
    <vt:lpwstr>PHZIdMvnow02Nz+Fg/HL9oOWgYmv03DEL0/N2W6O3rZewQJ1/v9wTgYuvLf26KQNPwaGkSsDfYEJf3TtC3vMfDGXyI11WH/eaKmhlgwXwcULhnjq0n5KNhiTOz+Ln5jhRpn7tsXp71UdPqTydF4WPhgt7g78ZRVp4P5zpwtYgR6nOUkPWJ4ePPM2JOjR/WmEbN9sDiT/JFn8GvAwv3t1li4zJU1s31XyuMLjzWHfEfoAXpjXm311wHktDdS96eZ</vt:lpwstr>
  </property>
  <property fmtid="{D5CDD505-2E9C-101B-9397-08002B2CF9AE}" pid="36" name="x1ye=4">
    <vt:lpwstr>DzIMmTrxlOg87CB9pJ6ghzZ9+tlmiIN6aYXbOb+acRirElGVpI2CmcNq50msWxTmq00HXmhBOPhqvA9XatCHCfpYqm4F5+NMVh8fk52ihHrgyTx5OpKpghA8Cf2lf/jVKO2doGgHBxG3fav9CfGa9lqpuNiTYhgUhaSTjGZY8ATMrvHfr3drqw5X3ndu4QvNmCqUkPNGh71SodATU02oJWtTnBirGjWIM9lYparCEV1M+vBby7mxmRyUyPc0NBP</vt:lpwstr>
  </property>
  <property fmtid="{D5CDD505-2E9C-101B-9397-08002B2CF9AE}" pid="37" name="x1ye=40">
    <vt:lpwstr>D8zzND/V4wCzBBXh0YolD65BUqcYlL2ib2St0a4oob+MQAkQuuSaXDB4D9Nl3whsGcoy4IgGcutINvuRGS2SL35R+56+tVsfDy6rWQoiQ6dh+eh329+UBD9X5QefVJJEYb0spy8FFbOW8ukPjWAozR0m8C58YN9VJGE80hbbakChP3eggouV80A6EVi3HNrr+wgTyC/HXVWAjvENXcRzm5MhYUKj/JD+bQJZFI+7HsAn9jsGXvbRf3PGUayNO9S</vt:lpwstr>
  </property>
  <property fmtid="{D5CDD505-2E9C-101B-9397-08002B2CF9AE}" pid="38" name="x1ye=41">
    <vt:lpwstr>/sfP6blhrrrFMVy0J1NfUyb8bp6KlB032zA8DMWbyNdBF3xgDhmSX7y20Y7pEcD2HgAr11E02WUs4YMJaAWoI5bfMEMBkgEb/zl4xkHrS4wkr91z5W1iGorgG497L+5bu7Lj7536ydLirXrUOMWADHGJxiX+p5Sjsvr08tqrVzObaFWi5kBPlTMjohi/pHFNXrnfVxZikVeiukWjajp/z1oxV57MRlAqKHnESrT9hAypbDjTmWyVH1Lg367rFts</vt:lpwstr>
  </property>
  <property fmtid="{D5CDD505-2E9C-101B-9397-08002B2CF9AE}" pid="39" name="x1ye=42">
    <vt:lpwstr>9fuhhcN4BqgJG9JXVlOtcx1uyXIrZQuNbEI7fb+0jau9oRxuAjejmIaIBr6VZaLcWO2gj39IOySrGgdOF9hDUMNG35pId03IUI12jEgf4b9kiw+9uP7d+50KoRMbF55HjgRHR9iLO+WZULeAryk1wRYcBQheDRkh1JbxZxjydtz1uQ9l7oBArXF49On0d8YBbBTgbeUGOp/wDdROWA/xyHaE6PVRJdKhNlrFuzIMIDXrFKyPPGXQWNEljSkQYaS</vt:lpwstr>
  </property>
  <property fmtid="{D5CDD505-2E9C-101B-9397-08002B2CF9AE}" pid="40" name="x1ye=43">
    <vt:lpwstr>jJrVk0ESXb3wWh7gpnhyTwMzWMx/AIBUUUZ/8apMXOMM3Jw5kdBIRtc0ZbpTG6/OfdCMw3oV3Dwm1/StERezZ4k/LE1Vj9dypd4QuNMdqF2Jdx1KPNNRqZLTgxeFFc+JJX6BzE4DN7NkquHZOYPoiqgDkdYmaQcmAuEiOuHbEaZ+N4o9VeMqy9Q7PxGf2Mb/Z4tkHUt2taHBeHA1H5yq7RhEayaDPAIWAihcm5FS0seyk8604BM8YRTiwZn5BQl</vt:lpwstr>
  </property>
  <property fmtid="{D5CDD505-2E9C-101B-9397-08002B2CF9AE}" pid="41" name="x1ye=44">
    <vt:lpwstr>8B3dfvI9IIYlX2BbFNv+y6+lCXwzScDT3izQeok4sIt4AYMQ2MDTKYP0T0DFvf+jJSjy3vxeyOEStb1ahhxy2zmh3Hk0demboQHx7bw3nsphY636EzYOwnCr5BXsDL1npbLKdL6UkSMjgLHXy+LisjJKosJ0R221SxBeaURnuDk53GIG/+GZgrIi8ycf4W8Y9lSavA+Of91MF52lGrqgKxEd4d4C/4nvCT0R+nm01aq/whRegkj2wC+j/49Zo/J</vt:lpwstr>
  </property>
  <property fmtid="{D5CDD505-2E9C-101B-9397-08002B2CF9AE}" pid="42" name="x1ye=45">
    <vt:lpwstr>vO/epouyimLZGS/qav9ppVTD9HEvsL4s4KRKRqKylKnGYkQrNlvv72ukh8nnnpN7+5tnjfNrpT3mGSTpBTaZBStRnzrYdYoV7fob3uf+fGBpcSb1zxI/GvFIih+0Ava/YZ48tM/PEvDJ1Cf04VWfe7XKTWhKXIyTYG/lLfAhFBPZy+dBzWucYze8oJtoj106p2ZZoOnFHU5qXhNswZwqLFPbhLU3mz4CDQqv5SbnfQLlrXktm1v5qBfzCHd2l81</vt:lpwstr>
  </property>
  <property fmtid="{D5CDD505-2E9C-101B-9397-08002B2CF9AE}" pid="43" name="x1ye=46">
    <vt:lpwstr>1+ryvMgLGEojxgC2nkRkDerL/ajC7hI8uzQGMunBtWg/wz4Xq9D23T9iQ/RS+fIZy5vq5tktIHci6TUWKRygDTL0MFA3SqB5X+6I5C1tPluycm+CL3psjk2wt0LHSayBRNZUCvTMTxJ/Gy9UM3/nLFtN4NGP4xU1BTfFYElLUk9bO/DOyIDYkgYzzs2jB+tbJtixdni3BSmsDRpOQAbYseFAvGYWJuay7Ug8peKMsC40zgfkLX+N+USFQpI1w9G</vt:lpwstr>
  </property>
  <property fmtid="{D5CDD505-2E9C-101B-9397-08002B2CF9AE}" pid="44" name="x1ye=47">
    <vt:lpwstr>nJpymDfP0ai3pTlGL/rQVCeljvzcD/TrAJGUX4+2plJ57ai2eUujV2xT3M9mzPiDoUYBWprPpg/h2qnM9+D9LL66E/VmUSt0jvr3yX4VGyxn1JluhXr0rMXpt2FTH3lLlDxqx/gSS0GcpjcFVUwajh0HDBOMY34B39qeW/7RCbF73qNE1Yj0g7e2zLzZo+rgAO1FMu8ZDb3UGi/Iarp8uTmEr5QCETNbIdvxLhQkxp7HN9ad4FmhibDftbEv1lQ</vt:lpwstr>
  </property>
  <property fmtid="{D5CDD505-2E9C-101B-9397-08002B2CF9AE}" pid="45" name="x1ye=48">
    <vt:lpwstr>f2rjnBSEAbs5cnQUXM7z8nQJq0SsJerfFyth+BuOh4jHYAD8NyOFK0REUAjAFGUmtjedmUUeaKw3+Hrv4rfY9I9/ZnRNokQ80rddtLUq8wVzuB90QpCc1315lOoxkvck655G1tcXLN6HDlX027PKfRO13mm1W7y/fNcNSL4ae3lx9y8cDlnW4D9r3bKiKL+QXhyU/KpfdYl9w8K2uq7v20l+uTIi5M9YqmJPVJehpKESFEv+r1AF4exi3/8WGVl</vt:lpwstr>
  </property>
  <property fmtid="{D5CDD505-2E9C-101B-9397-08002B2CF9AE}" pid="46" name="x1ye=49">
    <vt:lpwstr>lt5U86LYfrjfVijaxpoFHXb4J+JjTKgPkJALvIypdKloRyyE71h48JGzP2vjFJ1zwVIlVNNJLcRPgcqyySorYkfNrrV1+dZ1SkD8OtanLg/jUu32Eb1izzEqMD+thomILjqekIkTHlOk/rhxUxrktsUuC+i8IBbdvyE0hjGCEziChigfRNjsvF5QiMubtEG3JsMBY5qz5iKxHw9BeROYP4dq2cnUm5Q0/8Tpq8FG1+hJdJ+I/p6R7Z4FAO3isER</vt:lpwstr>
  </property>
  <property fmtid="{D5CDD505-2E9C-101B-9397-08002B2CF9AE}" pid="47" name="x1ye=5">
    <vt:lpwstr>1nAh7V13CcjDF0Q5zw2QnhPTNp8PgPQWy+6cKt0OzOoKaC3e07/25mcXVL3MWYIta7oE3+zMB6JfoJBV1gs6DI2opRFxgKCYoxXxFifvD6Owski4SRddH95I9y9pH83rIIhspv9a9UFaWpo9LZH3n4qlhFphkDenA4at/K1RR/sai6UtKLon09NjtRwqCOAm+zYn1PO7gk369Qhpkgi+G4UjLMgiB1eKtNf0eHtbi/BVumxHm3BamAd5LT/ABNo</vt:lpwstr>
  </property>
  <property fmtid="{D5CDD505-2E9C-101B-9397-08002B2CF9AE}" pid="48" name="x1ye=50">
    <vt:lpwstr>5JMGL6NL5ypiI9JVVixNCR72oTMv4jhdAeMVG6j3c2eCCMSDeTrXIutmuyxc5enrlcRFQ8xU3y2i7o2iOFLTuD/mp+I0T+p36z8RHjcQeat7t1m9s9uv+gth7x/O3Cdr4bQXuDAnOveW93L6BMJJPPD9ZFPuylZtnVKb89elWslLsrHLV+CYM39esyQKDt96tSfx94rhpDxJ4Sh1erirF4gAG/P89P2RY1NSirEBJR7gcj6Qnop30z1QDsX3eqI</vt:lpwstr>
  </property>
  <property fmtid="{D5CDD505-2E9C-101B-9397-08002B2CF9AE}" pid="49" name="x1ye=51">
    <vt:lpwstr>Rn5TTghYGAluYgtvJwT4mcYBnCe0aWCPYAQP7D15ik59IeWxK7HNvU01z93HDdvQlXIjCwlVzPeWLG/E/pjtYzHxr8SGdbF2z21lCQB+jvcM+vF73v3QasDekN/9lD3YZWryIc/wYtHXMtmD46sakhc0rowbrvrfidWf06I1p3BJ4df9WWWnFUMDV5QW4CwyQeGeqCA1VymiB0Ewjgvnt2d+wH8dDoMen7o1qlkoyVj/3Redhi5n+E/CQL1E4lv</vt:lpwstr>
  </property>
  <property fmtid="{D5CDD505-2E9C-101B-9397-08002B2CF9AE}" pid="50" name="x1ye=52">
    <vt:lpwstr>Q+9L0OtKlMXi/WiNzUuU8JmK0DvT2Mph9cBeJTK2Hwree9XI6R7jUY6zlxecv4XBOVuwmIk2o6SiicWXiQTSm9M+xY9KYgGRyjS//w4w9ff2ZAZvnX/3py7c0GyFbX2PqMgyplWeecqul4BpYjRMINuwms8fUqINKjri4FXP5qrmcpwnB+q1oLRBx81mRs8FslZduYfTkR0ulrY/iUSCWvFpe5Sx9+BdCZCFnkNm4PAXXP7DX+q8rT8YA5J4Kt0</vt:lpwstr>
  </property>
  <property fmtid="{D5CDD505-2E9C-101B-9397-08002B2CF9AE}" pid="51" name="x1ye=53">
    <vt:lpwstr>YkBYY7z+nvvay/RuWAOR4Eoigsi7VWn2ixnbfpqDXdsmgxm0tluFKMoIV0s9GgvtbQ26Dinu9FyEipmi9C84oYu+c9mhkHr48qXl8blbxHwpiUiPXvV8Kobmkcvo1VZWj5GGEGA+CRfRtF+FlMaRYttEZxgdyU5JopfuXn0kTwgNPITZMg+ATCGtDq/wfBG1JYE2mzaAShQIATki+BvuNGzNLVG56kh351uarZZ5q2Q7skzdYIRpkulc6niAMxQ</vt:lpwstr>
  </property>
  <property fmtid="{D5CDD505-2E9C-101B-9397-08002B2CF9AE}" pid="52" name="x1ye=54">
    <vt:lpwstr>jyN1Qchsi/Un08GfUtQ1GC0uuCGKdSCc3TqWAxGPf6fv9+aGm1tdYf6E/hypL8jTGnEIoCuXKQHTCV1WyndO6jdbiyvArQ/a6k8BxSD4wNtc/eKkT7vHQ/B2UjB5hmNn4QCWXmcZtKRcM+M41u69Jo62evOnhjCpqlGgBT9dVwfDrFxuDRiJJ2TNc1JCJLMj0b2M44xlgh2niaRjdJxe4xXb0xgpE1fZs6hkCKKLgyzdc5K4gH0CYD6836CM/Nn</vt:lpwstr>
  </property>
  <property fmtid="{D5CDD505-2E9C-101B-9397-08002B2CF9AE}" pid="53" name="x1ye=55">
    <vt:lpwstr>9o+STxuNMQPDSQP8tZKgD45f/TcKr6lm0qXxZZoVPe8XaFIhfG9NeBj7iUD5SCzlW/hUqzls760jTyN/bVtJrzG1NAmQ9XXzCwQxq/rNbSUbB20uZzRJ8hCiMozh0EXGHVSrnYW8vGC6q2pKfFGk2XPdlfgOxZPLaJoz53hWlVMvWOuFHZdNbWiT7F/mo1rKg3dubKevO5YBtLgbRLNB52n1i21v4cgeOsBw7/2Uu6TazYa0BeuXZGQt7bHm0pS</vt:lpwstr>
  </property>
  <property fmtid="{D5CDD505-2E9C-101B-9397-08002B2CF9AE}" pid="54" name="x1ye=56">
    <vt:lpwstr>sH3TtKk52BiJMZ1Fs3owA1dCXqYqEbmERUxwcS7Di6skdzO2pY8WjZmVlJZgGG+a/d6TLP9AHfZb8rkqUV9TFN7jDPW7L5nAiGOgC6mBA5Dg20V4dd6R+SelUHoMTeL6L7timolatGOrQQr/VZj3qlNJ/ZZ1tdGi9X8sayfjs3pLPh0M+NF6yG/f+tpquyhYGfrz6ly1LFaa6UgHX5Dk09p5oZMLJFAH8KeQQPDMELhUZAz7blMUiXosO9dmftt</vt:lpwstr>
  </property>
  <property fmtid="{D5CDD505-2E9C-101B-9397-08002B2CF9AE}" pid="55" name="x1ye=57">
    <vt:lpwstr>T2fYjFTmrjH4Yx/nN16H7a4Rn/YP7HWTtu4a7euWI6Ypbyo8RlpN+LVGhvyPe7b8zJycYKOydgTiP8UVMkifBV9wjW35dLoKFQbdkBhNnfwAKL0tAuwLGRcwepxmRmi2Fuo09ZqHkYVjJ3Hpq+mtzto0u2foivnjFVeF/vZO9EqYcK7NN86r9lZKe82wKmGY/nLT63qyj4swUb6f8uNBfuUt9riEudGdZ4KMgjApUIcPlBOHk3O2SlZb9+2XD4M</vt:lpwstr>
  </property>
  <property fmtid="{D5CDD505-2E9C-101B-9397-08002B2CF9AE}" pid="56" name="x1ye=58">
    <vt:lpwstr>U9DtB+naJd76gHOwIQcc2Xl59WAiVYyuPPO9ULEjlz9UI7NwfuvnTkwu0zQIn+3UKJBmO0GKienrjF/efXckirZXmMxSfb8xtGIyIPq49sIQbCf5H6aOgTOzgVNhijuL6Q5ORFN3PBV7NuQlcx47LZWVEBEqOselrzV3JD5bFhPmvuAK46zE9f9LOSAZEUpr3Ah3+/AEP2TdcSdk1sOYFowy8sVOO/GHF8k6k09cddJtdRuLPZgvabfk8G7vlyt</vt:lpwstr>
  </property>
  <property fmtid="{D5CDD505-2E9C-101B-9397-08002B2CF9AE}" pid="57" name="x1ye=59">
    <vt:lpwstr>JJlas0WOd8n3WUc3G2ke0V1U22ohEKH0yk+SfcTjiN7GUxRut4xHLAZAQE9T3/qpS1yXgbS2Gi/g+PFg59BJhi60Pl+X1tgZw241IUGvG0sC2+Nd/Q4QIW5KtXYOLMWHnMUQv8nmcVkbSzsK4iYZ03IKt/Pt9YIxhnUKPSa0ekvHCaZg0EKNLLgwc7VRrYZ0XiqzyvKZX8mqrDVLnNc+Sz6KFm3uSEr0jUnJUGazg/YRcZ1TlObwiL7Xx1CkGBY</vt:lpwstr>
  </property>
  <property fmtid="{D5CDD505-2E9C-101B-9397-08002B2CF9AE}" pid="58" name="x1ye=6">
    <vt:lpwstr>MsRA0JGA7vV+di5XuXQ2gizxQEg2RJQczTnuYopvPvTgG3QAO37HDYca75BCB5aNC2fqkRIEDKI8dvCv3UkiUVxSvlW71/hzWl+zcs+WlUpJb/2FI6isWAOsh7QLrUTxUeEYOKfgHJDhgssgWijCbdT0Z4Um+rgQy70ZdeaFg1Qqj6uq+65+cOy/VtOHkskJ5QR4Nmnc/5idKdvANm8GdP9BdEpSBU7gYP3t2PWFuBz9vE7n6S18BuSMVOy5huH</vt:lpwstr>
  </property>
  <property fmtid="{D5CDD505-2E9C-101B-9397-08002B2CF9AE}" pid="59" name="x1ye=60">
    <vt:lpwstr>u52hMH2+afo706oeEG3f4OdPo4ze3WyNZAuA027PY6kYXZggAddWF1byd68VdUfHhNlcRdiq0tB/FnEHQHqDTdx2bT/AiCR381+w6H54uH+FwvQdYsz1MfvptjpaxUDYyLt2cDdFjM5/eJ44nCFrLFLaferwbNdFNCG133tBN31FrHI+1KT8WQ/5UBiHWG5aHYez+mqvKT/V0EJYTwWj3vvWktvtoGX4ncmzmqcC0X1O6FLOA8I/HghKFARVNYm</vt:lpwstr>
  </property>
  <property fmtid="{D5CDD505-2E9C-101B-9397-08002B2CF9AE}" pid="60" name="x1ye=61">
    <vt:lpwstr>KTbtv573iQtI/L9tGIkEhZA0mja+SKzOJulMGi1GcyXHQKAp+s1Au3/m77y2VSPC9yRv/IsFdMjt/ZwGuH1L+rZgozPhOwTDQIlM9OaDQ4rIgpxrQ/n1oGJMhoJRJiuH2yKYkyWlarklNO5Okysd/3jAwOlc/qWMaIZ99Q/gRLMIhvSv8wFdlN/k0qum1usyvDss97sLS/v+7190SIiSde/OS3SVOhU/rwjcROOvahPQq3Ets6x5ABgvlU98SeD</vt:lpwstr>
  </property>
  <property fmtid="{D5CDD505-2E9C-101B-9397-08002B2CF9AE}" pid="61" name="x1ye=62">
    <vt:lpwstr>GW31WiwBoCnfUQHDKG69wwmTtaO4NjdPrAFnLD6h9dbM/0g3csKj4g0FdyTP8MGwoJuoZvBzPzbIQ6LS40x+zIOMaS3bH+9O+PsmfqIjHhNsigjcju98155jRbZYuaHU43LVoFiB0uYUkwag3CXRYXvCcNxZFM9BVIcaAmuU6Yx24TnGKjni0psmaqVSRNUgBnd+4gqMm+BnBAv4SvRZQ7Z3lkl8J/Hm2cGK3QtBH7aErBRwgeRCWCkO/9WU5yh</vt:lpwstr>
  </property>
  <property fmtid="{D5CDD505-2E9C-101B-9397-08002B2CF9AE}" pid="62" name="x1ye=63">
    <vt:lpwstr>0XSVr+8GGcglmpsexqJi/VNTRHRiKbexcIEJnjk23aA0pSF/fOlQjetKbGwb/+bNem6lFWXelK0vnkv3L/gSwvWDoCwDFZnF3pvtCbZ8oD8lGJNWHsHmKnkj+1hgsHLHbUkbZZP8sWflhKI/smq4I8UlXdIuu1U/ckQwJKjsF07Rh71m1Pn/gas4Zg/+lgv8wCHqY+ER5GABuzNDi5ZPyjzdrzaHKtX1GEK9+23tIrBQ/h1Ff+M4WauB/fwohEs</vt:lpwstr>
  </property>
  <property fmtid="{D5CDD505-2E9C-101B-9397-08002B2CF9AE}" pid="63" name="x1ye=64">
    <vt:lpwstr>htAYIXliG7gc6KoEii2FxLZxql9J0TssJimtSclWRrWPVUkdgvnL37T3J1Enprs6NsT4EY4gTfqCqnN0O4BfgWnhf58ljUgEZnkGeCX0AdRVIYuA0QGJt87tHH2z2kqjYzwVRbg0hdrnwoJk1PooKkx1i2LLaG0rwwyITL8WhyFZ0RonXaUDFgk46HsfE2a4H55SJ86CnD+1DWOm3xUzgyNvp8/TE03xMPHSa/ShM7PeZvuB419ZooQ0ZAkFwDk</vt:lpwstr>
  </property>
  <property fmtid="{D5CDD505-2E9C-101B-9397-08002B2CF9AE}" pid="64" name="x1ye=65">
    <vt:lpwstr>tLDLZsHH+opXMFdq1fgjS7wyLklqpysFIpq/Hrn/pdNku8ZYyAB+d81NMmeBT67iCilahLw3BaOLnrKX6NzNe4pCVFri/kLud+tfyAHJiQOAJ6PIYSnaWL3Gafdh9mCTqZPWhjHiRNOpD793tk/zxAdP7I6PcyiUd/fUCw2WQcvc4/dLMAoW5tWYEJ4cUxXtz0dtPIiCCOv1jRoI90BhAx2fqxIuLgUt/sXDqKnpmQ2YiVJ8sP7F13cgwiU1mbM</vt:lpwstr>
  </property>
  <property fmtid="{D5CDD505-2E9C-101B-9397-08002B2CF9AE}" pid="65" name="x1ye=66">
    <vt:lpwstr>jokjnZftW2ENI12kTZPvNfdE4IZ1M/GIkevpBjjXVWQGzPoH0lQ2VwQwef0tnf6VgR+WxPoWIDoFhMaP8cgY+zE1z9yDi5gy2P2Sh7otDKUbmK1UIGjwbMSf+DDe4zQPdA9RETFg+nXqYtLF3173LBcIB4XKKB/lJfiGJB3H8Z/Vh3SvaH7rf/KjiPXFlhKIguiAE5Df4AmtzkDDNyTk1m9Z+3AcuWblWdsizXKDIde+7i1bkslzLxXEdRTbmxr</vt:lpwstr>
  </property>
  <property fmtid="{D5CDD505-2E9C-101B-9397-08002B2CF9AE}" pid="66" name="x1ye=67">
    <vt:lpwstr>f/T9qi1tYIS9OQcNaj/giVDCwvaxQyFWVWvOToDTpCxfgXOw7ddmilqlC6XjTbcMLCjtoQ5/IEXDQK+33Jb6UobhAK21Xaep9V4HvvLPbsX4N3yIh5235igS7bwagm3bwfcSwLoHYMcGWtBqYwqHRjcpwhixe+IOIMeGWAhl4CSn1gc+1PspW6bqIrdqGUXLDMYujee65zy+3BZdvupDcUgM8VOLw3Ogw2vvxiIJGWDQxw/o/rykxv8OBDQNGkx</vt:lpwstr>
  </property>
  <property fmtid="{D5CDD505-2E9C-101B-9397-08002B2CF9AE}" pid="67" name="x1ye=68">
    <vt:lpwstr>oz7fUl9Yr3V0hcoEn0qge5LHivNAmlulF1b1m+y+UVzaV+bQZMEi1x79xMeevxFTI6M5CL4KcHMAJTV5X8Pi9gPrvGS3oOTt9ODglkOCRoGAK30q5vF9H3XDAr4KzkP1S5ei2i/t6RCnlVFjGYsdpAixcDlx3/PFJV7Oo8dvY4kVjNdkmVqInsRwtps1vKSXDAzZkx0KIcWaFkeF2ZD0qzjbdTv4W2rM/HZTdf4xX/PYr2mSNVjwkeMGe09QIxz</vt:lpwstr>
  </property>
  <property fmtid="{D5CDD505-2E9C-101B-9397-08002B2CF9AE}" pid="68" name="x1ye=69">
    <vt:lpwstr>59JyKePA7l7dydAjIqqHphFKCZqUwoAQoBvxj6d3WwEXpSTGsiTFFhTxjN9MjHGCdQnVyff9eSVPNqNfr1W83ISroXN6Xo+70U0fNc3bSR9LZgAv6pvexT9KI5KfK5+w7Dd34WEebcd0FqOVbBNSfTBAv/Xy/tU3BgOc1h2v6v1kiY1YHSXITAVcK56Jk5p8OK48PpFYnscaWZHHA3U4Uw2S8Yx21rfXk7u14AXflrSn7M2rfvJboiKiFp5lg+S</vt:lpwstr>
  </property>
  <property fmtid="{D5CDD505-2E9C-101B-9397-08002B2CF9AE}" pid="69" name="x1ye=7">
    <vt:lpwstr>R8kKuejZy2EjZu/AUdfnq9q0AG6+uGx6TscsUqu3bzw8pWZv/CyXFwbyO3GiivnQk+Cuc4z8AVRRTgFkTTCQOHnxYChaq0cUNIx+ae1U5oIhDOKxpC+rve0JnTGNY3+V0UVyjjBfI3jJv/NKPW7VixT05kWMCPCObc4mIwIiq4L8yzDsph1Wve1SD9gaPcurs6+cSUKYaxxnNmF4ZfCeKBBQiHwSSnKu59xI6sBPmDCYBdYMscRJDZMlvkRv2pd</vt:lpwstr>
  </property>
  <property fmtid="{D5CDD505-2E9C-101B-9397-08002B2CF9AE}" pid="70" name="x1ye=70">
    <vt:lpwstr>4Dy17IOOiCaVGkprVHP2uoyhB6tCEPRJfd1wRAwoU3niiCSzSTcBCS0W1xjKeVkMUn0v3NJn0RC2vVokEA4NklT5eSSwlIH3ekMC2JGPXGq6KNE1WGeiNauZ9lu968FtJH1yOgi1ebdQmA6tffG32xEE5P2K91oTQYbttyhjVcWcS9XMmJapLCr9Uen3WQVRNgpyPojba2c9iSZqcwZ0QdJszJyE+9YygnRUFUQTyNLguk5SypYtx/+ICnul48d</vt:lpwstr>
  </property>
  <property fmtid="{D5CDD505-2E9C-101B-9397-08002B2CF9AE}" pid="71" name="x1ye=71">
    <vt:lpwstr>K0oGL73oCxFIC+0tMakm/Og89EqWFyDhFPQRaV6u+SYtXPywLuyQp+7VZ9JjAQkER8wZHRkJs5UgDhW5NA0O8qHdfD84JVz7p81FwQRiBdyDcezJhhQQcDZdXYD3MErn+5hHK26r9yXi44OyPf3cxDJbOs9TZ8Wu+s7plbC9E4uWfBG2KPuiNW7jx7qCBhk4vEfBsN4jwEczv6gahwPi7I7VWHCb3Bf0azTBPYBgmzfbrknhNe/Nk2mpTykn8dm</vt:lpwstr>
  </property>
  <property fmtid="{D5CDD505-2E9C-101B-9397-08002B2CF9AE}" pid="72" name="x1ye=72">
    <vt:lpwstr>ml64rOYuWF2wmThI1JOtgn1pjrRYxMGxOW7wm8KYC10NnWTg5+c85oC5LmN9hFem32Tr6Zyb4q+1z2OEHbHpP9+uzliASePTfiaDIMYKjTbyk9pdLFKjTvFGmWr28bE+wtWrSMTPNFHtXR6K9AfPC8byFIh/xK3+fnsUEp2WfcCsS7gnIm1W87iS+4TegC5mOyAGsbQwEYfuvnc1U4xls3y6neuKH6xZmQTI8law9iJYxYG/lbGN+3qva4gb1Ox</vt:lpwstr>
  </property>
  <property fmtid="{D5CDD505-2E9C-101B-9397-08002B2CF9AE}" pid="73" name="x1ye=73">
    <vt:lpwstr>h14mGd5lMo7E5bkiQj4wU+C+sydJR0+lCXePotVjGaGZT1XsQlAe6bbcYanJOk1Y+pBg2fggveVpWdORkTUlZVjwuvfCxncLM74tcob43ECdTUQu83j2+GqMMBIUoywi4TpuWGmkWuDglZBbcmJtf9OMOuCFGpXBs7JaREs8lPS03mP3RbqVlYyKnX8hMpL1G8ttU0whh28OFCbCg190eETLKxgYn017Im4ftj6xwWapxMStayfKTNlH/AYykgy</vt:lpwstr>
  </property>
  <property fmtid="{D5CDD505-2E9C-101B-9397-08002B2CF9AE}" pid="74" name="x1ye=74">
    <vt:lpwstr>F6YVIFWqcmsPDUvGk6GtGSae+ABXKKia+OnbXVaiUcUcBBL8UBdl3Pafg0/2nXgZ6LFJqGNskkEnIkO+k+Q++Zy7CIqH6FrWuYzzR8jrSrExSVYupDK1grP7yoYMNxmNEoccQb3WNEQGU/fOoEbqUBK14bKplzJx2KTZSoj8JZ0bKgBT3GiIaq0DjmgMRLPU/Mo0fcYa94jFk4PfTXOWDF5gKhG5gbBCkGiLxiKXAAAX719eqd3MUpyDn/65QBq</vt:lpwstr>
  </property>
  <property fmtid="{D5CDD505-2E9C-101B-9397-08002B2CF9AE}" pid="75" name="x1ye=75">
    <vt:lpwstr>jAUpzsyMZvO0yM6l+MFyCVH552b1BR9bYDkBpfbksh48CSI+8j7igPoTSgDmWUKbSsMUUjz9dzcRl/ATkkI5sWiEBdK2RnK4/4UHq9MU99enjUWDXfhDJ8O+nfOzI+jUZOr+9iG0p7HPsX9vRUDYg3g0gZHt6rFjUi6fwTHlbnW1l3x4ibwer4PJQqtJbjQhQBTwiIHUb18QzzWu0IeU2SjH1sxLrsB/hqoVoKgamTVsB8i3wqx3LPKdwGik+Ye</vt:lpwstr>
  </property>
  <property fmtid="{D5CDD505-2E9C-101B-9397-08002B2CF9AE}" pid="76" name="x1ye=76">
    <vt:lpwstr>IIatHNPxQIgzjKVJKauk5khfkBDtRbdchWFyYyj22PI8BE/TspWv5KDy7wrJ7sX2kMTKaktZEcOyYKQa5BNsgu1Td4Wr2p55apKeNTQtenSukRlH3s41YGDupKHRC2QT0IzuLcCVMdjds4USmZioqi8tbkiZH/C5YKpUQZCUhj46LoQWQq9RIgaGJUNKeYAOcsNaVr4fGdi1SRBEO3G/iaKD8D7vGF1McvjGzN+ucrgnVm55UxCwwF7SHvLbbsa</vt:lpwstr>
  </property>
  <property fmtid="{D5CDD505-2E9C-101B-9397-08002B2CF9AE}" pid="77" name="x1ye=77">
    <vt:lpwstr>A+8LyfQUvIE9kQBClSyQ/KPLIfAcdBQyFJci4ZXps4LJdBoz0ZGqLL+GXhjReNcZJYxFhSxtMLAyl8jTmvwaAMBEwKZxl+e9X//tUAqisL2truETmHOr79r1RxG8ln7aHhWrflbkQj8wJfQv3kltZjNyaQ3VZcJ4MByOL8pC0peomhq+JCh8wjX+fYhZ/to3IE+CRNmNLvx7iVuuGD5/ZqOI4pKoOg1f8NSSt4qyn5eiRv4ZWHOW3zlZzKIdIMI</vt:lpwstr>
  </property>
  <property fmtid="{D5CDD505-2E9C-101B-9397-08002B2CF9AE}" pid="78" name="x1ye=78">
    <vt:lpwstr>fxPPcvJMh7Ed3liKJ2knKDqyVmljw0rZ6qrARoCZ3xhTzJUk7ItWDyNdW1aIG4kgmoCjKkp39ip3X7nOhT6sbTneG+OA1yjRiRYlObn39Sx2mVC6F26CeGe8pYRIkdQEQYv03ORu2rUyybAAtdAusvkiJMlqoJhhW6b9bRYQ74EbQMWhWd02mYcs9TdTfqRlkQZsZ+pnp6sEsMFgoWOA/vdYaodu7z4kQUkNC2CpHGDlMYni5mDmkkLxrKyIUsj</vt:lpwstr>
  </property>
  <property fmtid="{D5CDD505-2E9C-101B-9397-08002B2CF9AE}" pid="79" name="x1ye=79">
    <vt:lpwstr>6e3PyIELq/sWK0ezo1F6fS/tM+IJ7Ct8mejnSBs5gicITFlt+sI8KpWSbsSsXqfotpXGZDSxjtWw27NlbHROLlh+xuYhY7hgpL20Zsied5yXAzvq9JF7P4Mn5zdtJwakjsT/Y/SCrLtohNCgQm1jlf5mVQBgnAbMpBRgI3wtcPZhxDyHQEuc4/xcyI4r5kXoFsOZjUL2Aed0hlNzTXra+gkvfPkZsCa6hbhJKi3ULe/egCPOfyqmzvsZAVIX2bF</vt:lpwstr>
  </property>
  <property fmtid="{D5CDD505-2E9C-101B-9397-08002B2CF9AE}" pid="80" name="x1ye=8">
    <vt:lpwstr>40sAljMkAsnv0YqgMQLVNp1pdgSJeH4BtqEirDtTJZKRGm1hvFLPLwvlGEnjjSz1/gEYPbA11p926KFdReFmjIA2Kfg14aNTJRjtS5yDcl1NXob5V0GwGQ45sRfjJ7tyIVrbpDJNewKst/KDKlzlB42FCe+GpL/VnHEIKM4GEy+8gEe+l+0Hadb078bQUrYiVTMkh1M59wy1AAZgSc6YHqJ9CP2i64nkYGBqQ1rBifu7fPIBWUecIccS8hHhP12</vt:lpwstr>
  </property>
  <property fmtid="{D5CDD505-2E9C-101B-9397-08002B2CF9AE}" pid="81" name="x1ye=80">
    <vt:lpwstr>aBRHoUdg9DjXjRsz4MWnZHK8pAMD6W9ZGGoXICw/81zcanowHziKS79veH7bQi2IpJhe6EVaNH2sQKg/4TCVd41ucoXag6z7QpctakFWZGpsaQgNGEqvqMV2LHcZxPDEWyetxuQ2AAch8hiYJqEtBYm9fTHzXCTtySadxOG74k/5YSxkPRXVPQHAYUfOwXx3AoSKMVe1e3NLBA64su1obySsnIZqBFNfFiyF8p1PnEpR7Utle5Yl4dXGg7XGjGV</vt:lpwstr>
  </property>
  <property fmtid="{D5CDD505-2E9C-101B-9397-08002B2CF9AE}" pid="82" name="x1ye=81">
    <vt:lpwstr>COq0wf3gB7j1mnQ+VXZahKt9rvDwPg8VnKIMOlTLagiACyUM9xn5bWNBnV19I2oP7oGS7L6+KVZms/ecXJ5+QQj3Ky/vpxw/0xeziDbqfET/w8nyE+6e9dJFuJuUfTC/C9QT5LmSaK9UzFSWpTeisV0wpRvLyvWCAgwgq9OFrXMTm1vk16H2ig6txzJjdN9pG+Gdu2KhwfyR9o3R++kLigzjTrdYyYmw5nz/idSlj7NSJX2vwpDfBZD/N/cK3gP</vt:lpwstr>
  </property>
  <property fmtid="{D5CDD505-2E9C-101B-9397-08002B2CF9AE}" pid="83" name="x1ye=82">
    <vt:lpwstr>YeHtWvAVcXubhevbtQJE6S38DMp6RgK8wu4prA2G1SVwZDXhQ12SKi7gDErvx1Y5BgaIYD3LtLMwV3WupAnj37zA4V5unMp3CSxIv6wyk1JFGbDQsH2qNaTIAlE2e7MS9obGTZE/GPwNAI9+/2lbd4Jf9WUqtWUTxKVJbbD1/jl0lA+FDClje3j/A8zqEvXjFtFcKc7rG/Yi2L/MiqNdOmNgjyhjkdvNr9mE9/PfF44jcxpTnn2+k9f/eKq/ooK</vt:lpwstr>
  </property>
  <property fmtid="{D5CDD505-2E9C-101B-9397-08002B2CF9AE}" pid="84" name="x1ye=83">
    <vt:lpwstr>wVQMpT+SLDI7m6XX4KmitnDbgUsBrPta7oTIXMPTQxBR0wvHBKCu5/jcVVhf9YNV5tBWue7cbZM1DaHtmINOj7uo2lm0osJwRs8SSCeMiH8VxPmO8AUzj5Csf0YsMsyX7A0v02rEmcWot5tGCZxojVWRPxLnHpyUGMwgr1rrfr2O9UqUGGiBQuuoQ4G4xqhjcMP96FyaGJOTWl0q4v7p6MN7N9/EaxsJIxSAAA=</vt:lpwstr>
  </property>
  <property fmtid="{D5CDD505-2E9C-101B-9397-08002B2CF9AE}" pid="85" name="x1ye=9">
    <vt:lpwstr>mMkMt3tkR+5pUURpP3ejs/kJtyEm3k0azCA2W2iiWwIM4tPAmvl8cnEfTffpMdIWshL2Pr39s4ikRTybsMohxWAS5n7DobDvI3tBCvHRGSADASfosXYXEwxLxGTCoFgaasHKlcvD6ev3dCikMnmL/ZA9BX0Xw1W30DeJnhePGVwRbVPEJAIwXxeBgZhxF7g6OKFDSgGEzujdLjnFXNSCRFUCQbw9Y70TRtrah1QcBLpZlKYERvLptlZEOgThHlN</vt:lpwstr>
  </property>
</Properties>
</file>